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BFB246">
      <w:pPr>
        <w:jc w:val="center"/>
      </w:pPr>
      <w:r>
        <w:rPr>
          <w:b/>
          <w:sz w:val="36"/>
        </w:rPr>
        <w:t>JavaScript Error Handling — Questions &amp; Answers</w:t>
      </w:r>
    </w:p>
    <w:p w14:paraId="27620A8A">
      <w:pPr>
        <w:spacing w:before="200" w:after="80"/>
      </w:pPr>
      <w:bookmarkStart w:id="0" w:name="_GoBack"/>
      <w:bookmarkEnd w:id="0"/>
      <w:r>
        <w:rPr>
          <w:b/>
          <w:sz w:val="26"/>
        </w:rPr>
        <w:t>Q1.</w:t>
      </w:r>
    </w:p>
    <w:p w14:paraId="0311B89A">
      <w:pPr>
        <w:spacing w:after="100"/>
      </w:pPr>
      <w:r>
        <w:t>Create a function validateSpotifyURL(url) that takes a string and checks if it starts with 'https://open.spotify.com/'. If not, throw a custom Error with the message 'Invalid Spotify URL'.</w:t>
      </w:r>
    </w:p>
    <w:p w14:paraId="67351F6B">
      <w:r>
        <w:rPr>
          <w:b/>
        </w:rPr>
        <w:t>Answer:</w:t>
      </w:r>
    </w:p>
    <w:p w14:paraId="16C82602">
      <w:pPr>
        <w:ind w:left="360"/>
      </w:pPr>
      <w:r>
        <w:rPr>
          <w:rFonts w:ascii="Consolas" w:hAnsi="Consolas"/>
          <w:sz w:val="16"/>
        </w:rPr>
        <w:t>function validateSpotifyURL(url) {</w:t>
      </w:r>
      <w:r>
        <w:rPr>
          <w:rFonts w:ascii="Consolas" w:hAnsi="Consolas"/>
          <w:sz w:val="16"/>
        </w:rPr>
        <w:br w:type="textWrapping"/>
      </w:r>
      <w:r>
        <w:rPr>
          <w:rFonts w:ascii="Consolas" w:hAnsi="Consolas"/>
          <w:sz w:val="16"/>
        </w:rPr>
        <w:t xml:space="preserve">    if (!url.startsWith("https://open.spotify.com/")) {</w:t>
      </w:r>
      <w:r>
        <w:rPr>
          <w:rFonts w:ascii="Consolas" w:hAnsi="Consolas"/>
          <w:sz w:val="16"/>
        </w:rPr>
        <w:br w:type="textWrapping"/>
      </w:r>
      <w:r>
        <w:rPr>
          <w:rFonts w:ascii="Consolas" w:hAnsi="Consolas"/>
          <w:sz w:val="16"/>
        </w:rPr>
        <w:t xml:space="preserve">        throw new Error("Invalid Spotify URL");</w:t>
      </w:r>
      <w:r>
        <w:rPr>
          <w:rFonts w:ascii="Consolas" w:hAnsi="Consolas"/>
          <w:sz w:val="16"/>
        </w:rPr>
        <w:br w:type="textWrapping"/>
      </w:r>
      <w:r>
        <w:rPr>
          <w:rFonts w:ascii="Consolas" w:hAnsi="Consolas"/>
          <w:sz w:val="16"/>
        </w:rPr>
        <w:t xml:space="preserve">    }</w:t>
      </w:r>
      <w:r>
        <w:rPr>
          <w:rFonts w:ascii="Consolas" w:hAnsi="Consolas"/>
          <w:sz w:val="16"/>
        </w:rPr>
        <w:br w:type="textWrapping"/>
      </w:r>
      <w:r>
        <w:rPr>
          <w:rFonts w:ascii="Consolas" w:hAnsi="Consolas"/>
          <w:sz w:val="16"/>
        </w:rPr>
        <w:br w:type="textWrapping"/>
      </w:r>
      <w:r>
        <w:rPr>
          <w:rFonts w:ascii="Consolas" w:hAnsi="Consolas"/>
          <w:sz w:val="16"/>
        </w:rPr>
        <w:t xml:space="preserve">    return "Valid Spotify URL";</w:t>
      </w:r>
      <w:r>
        <w:rPr>
          <w:rFonts w:ascii="Consolas" w:hAnsi="Consolas"/>
          <w:sz w:val="16"/>
        </w:rPr>
        <w:br w:type="textWrapping"/>
      </w:r>
      <w:r>
        <w:rPr>
          <w:rFonts w:ascii="Consolas" w:hAnsi="Consolas"/>
          <w:sz w:val="16"/>
        </w:rPr>
        <w:t>}</w:t>
      </w:r>
      <w:r>
        <w:rPr>
          <w:rFonts w:ascii="Consolas" w:hAnsi="Consolas"/>
          <w:sz w:val="16"/>
        </w:rPr>
        <w:br w:type="textWrapping"/>
      </w:r>
      <w:r>
        <w:rPr>
          <w:rFonts w:ascii="Consolas" w:hAnsi="Consolas"/>
          <w:sz w:val="16"/>
        </w:rPr>
        <w:br w:type="textWrapping"/>
      </w:r>
      <w:r>
        <w:rPr>
          <w:rFonts w:ascii="Consolas" w:hAnsi="Consolas"/>
          <w:sz w:val="16"/>
        </w:rPr>
        <w:t>console.log(</w:t>
      </w:r>
      <w:r>
        <w:rPr>
          <w:rFonts w:ascii="Consolas" w:hAnsi="Consolas"/>
          <w:sz w:val="16"/>
        </w:rPr>
        <w:br w:type="textWrapping"/>
      </w:r>
      <w:r>
        <w:rPr>
          <w:rFonts w:ascii="Consolas" w:hAnsi="Consolas"/>
          <w:sz w:val="16"/>
        </w:rPr>
        <w:t xml:space="preserve">    validateSpotifyURL("https://open.spotify.com/playlist/123")</w:t>
      </w:r>
      <w:r>
        <w:rPr>
          <w:rFonts w:ascii="Consolas" w:hAnsi="Consolas"/>
          <w:sz w:val="16"/>
        </w:rPr>
        <w:br w:type="textWrapping"/>
      </w:r>
      <w:r>
        <w:rPr>
          <w:rFonts w:ascii="Consolas" w:hAnsi="Consolas"/>
          <w:sz w:val="16"/>
        </w:rPr>
        <w:t>);</w:t>
      </w:r>
    </w:p>
    <w:p w14:paraId="6A301251">
      <w:pPr>
        <w:spacing w:before="200" w:after="80"/>
      </w:pPr>
      <w:r>
        <w:rPr>
          <w:b/>
          <w:sz w:val="26"/>
        </w:rPr>
        <w:t>Q2.</w:t>
      </w:r>
    </w:p>
    <w:p w14:paraId="4FD4C37C">
      <w:pPr>
        <w:spacing w:after="100"/>
      </w:pPr>
      <w:r>
        <w:t>Create a function validateSpotifyURL(url) that takes a string and checks if it starts with 'https://open.spotify.com/'. If not, throw a custom Error with the message 'Invalid Spotify URL'.</w:t>
      </w:r>
    </w:p>
    <w:p w14:paraId="09EE4B31">
      <w:r>
        <w:rPr>
          <w:b/>
        </w:rPr>
        <w:t>Answer:</w:t>
      </w:r>
    </w:p>
    <w:p w14:paraId="4DB81C14">
      <w:pPr>
        <w:ind w:left="360"/>
      </w:pPr>
      <w:r>
        <w:rPr>
          <w:rFonts w:ascii="Consolas" w:hAnsi="Consolas"/>
          <w:sz w:val="16"/>
        </w:rPr>
        <w:t>function validateSpotifyURL(url) {</w:t>
      </w:r>
      <w:r>
        <w:rPr>
          <w:rFonts w:ascii="Consolas" w:hAnsi="Consolas"/>
          <w:sz w:val="16"/>
        </w:rPr>
        <w:br w:type="textWrapping"/>
      </w:r>
      <w:r>
        <w:rPr>
          <w:rFonts w:ascii="Consolas" w:hAnsi="Consolas"/>
          <w:sz w:val="16"/>
        </w:rPr>
        <w:t xml:space="preserve">    if (!url.startsWith("https://open.spotify.com/")) {</w:t>
      </w:r>
      <w:r>
        <w:rPr>
          <w:rFonts w:ascii="Consolas" w:hAnsi="Consolas"/>
          <w:sz w:val="16"/>
        </w:rPr>
        <w:br w:type="textWrapping"/>
      </w:r>
      <w:r>
        <w:rPr>
          <w:rFonts w:ascii="Consolas" w:hAnsi="Consolas"/>
          <w:sz w:val="16"/>
        </w:rPr>
        <w:t xml:space="preserve">        throw new Error("Invalid Spotify URL");</w:t>
      </w:r>
      <w:r>
        <w:rPr>
          <w:rFonts w:ascii="Consolas" w:hAnsi="Consolas"/>
          <w:sz w:val="16"/>
        </w:rPr>
        <w:br w:type="textWrapping"/>
      </w:r>
      <w:r>
        <w:rPr>
          <w:rFonts w:ascii="Consolas" w:hAnsi="Consolas"/>
          <w:sz w:val="16"/>
        </w:rPr>
        <w:t xml:space="preserve">    }</w:t>
      </w:r>
      <w:r>
        <w:rPr>
          <w:rFonts w:ascii="Consolas" w:hAnsi="Consolas"/>
          <w:sz w:val="16"/>
        </w:rPr>
        <w:br w:type="textWrapping"/>
      </w:r>
      <w:r>
        <w:rPr>
          <w:rFonts w:ascii="Consolas" w:hAnsi="Consolas"/>
          <w:sz w:val="16"/>
        </w:rPr>
        <w:br w:type="textWrapping"/>
      </w:r>
      <w:r>
        <w:rPr>
          <w:rFonts w:ascii="Consolas" w:hAnsi="Consolas"/>
          <w:sz w:val="16"/>
        </w:rPr>
        <w:t xml:space="preserve">    return "Valid Spotify URL";</w:t>
      </w:r>
      <w:r>
        <w:rPr>
          <w:rFonts w:ascii="Consolas" w:hAnsi="Consolas"/>
          <w:sz w:val="16"/>
        </w:rPr>
        <w:br w:type="textWrapping"/>
      </w:r>
      <w:r>
        <w:rPr>
          <w:rFonts w:ascii="Consolas" w:hAnsi="Consolas"/>
          <w:sz w:val="16"/>
        </w:rPr>
        <w:t>}</w:t>
      </w:r>
      <w:r>
        <w:rPr>
          <w:rFonts w:ascii="Consolas" w:hAnsi="Consolas"/>
          <w:sz w:val="16"/>
        </w:rPr>
        <w:br w:type="textWrapping"/>
      </w:r>
      <w:r>
        <w:rPr>
          <w:rFonts w:ascii="Consolas" w:hAnsi="Consolas"/>
          <w:sz w:val="16"/>
        </w:rPr>
        <w:br w:type="textWrapping"/>
      </w:r>
      <w:r>
        <w:rPr>
          <w:rFonts w:ascii="Consolas" w:hAnsi="Consolas"/>
          <w:sz w:val="16"/>
        </w:rPr>
        <w:t>console.log(</w:t>
      </w:r>
      <w:r>
        <w:rPr>
          <w:rFonts w:ascii="Consolas" w:hAnsi="Consolas"/>
          <w:sz w:val="16"/>
        </w:rPr>
        <w:br w:type="textWrapping"/>
      </w:r>
      <w:r>
        <w:rPr>
          <w:rFonts w:ascii="Consolas" w:hAnsi="Consolas"/>
          <w:sz w:val="16"/>
        </w:rPr>
        <w:t xml:space="preserve">    validateSpotifyURL("https://example.com/playlist")</w:t>
      </w:r>
      <w:r>
        <w:rPr>
          <w:rFonts w:ascii="Consolas" w:hAnsi="Consolas"/>
          <w:sz w:val="16"/>
        </w:rPr>
        <w:br w:type="textWrapping"/>
      </w:r>
      <w:r>
        <w:rPr>
          <w:rFonts w:ascii="Consolas" w:hAnsi="Consolas"/>
          <w:sz w:val="16"/>
        </w:rPr>
        <w:t>);</w:t>
      </w:r>
    </w:p>
    <w:p w14:paraId="5F1556D0">
      <w:pPr>
        <w:spacing w:before="200" w:after="80"/>
      </w:pPr>
      <w:r>
        <w:rPr>
          <w:b/>
          <w:sz w:val="26"/>
        </w:rPr>
        <w:t>Q3.</w:t>
      </w:r>
    </w:p>
    <w:p w14:paraId="10F56E27">
      <w:pPr>
        <w:spacing w:after="100"/>
      </w:pPr>
      <w:r>
        <w:t>Create a function validateUsername(username) that checks if the username contains only letters and numbers; if not, use throw to raise a custom Error with the message 'Invalid Username'. Wrap the function call in try...catch and display the error message in the console.</w:t>
      </w:r>
    </w:p>
    <w:p w14:paraId="61AFFE4D">
      <w:r>
        <w:rPr>
          <w:b/>
        </w:rPr>
        <w:t>Answer:</w:t>
      </w:r>
    </w:p>
    <w:p w14:paraId="182E8E46">
      <w:pPr>
        <w:ind w:left="360"/>
      </w:pPr>
      <w:r>
        <w:rPr>
          <w:rFonts w:ascii="Consolas" w:hAnsi="Consolas"/>
          <w:sz w:val="16"/>
        </w:rPr>
        <w:t>function validateUsername(username) {</w:t>
      </w:r>
      <w:r>
        <w:rPr>
          <w:rFonts w:ascii="Consolas" w:hAnsi="Consolas"/>
          <w:sz w:val="16"/>
        </w:rPr>
        <w:br w:type="textWrapping"/>
      </w:r>
      <w:r>
        <w:rPr>
          <w:rFonts w:ascii="Consolas" w:hAnsi="Consolas"/>
          <w:sz w:val="16"/>
        </w:rPr>
        <w:t xml:space="preserve">    const pattern = /^[A-Za-z0-9]+$/;</w:t>
      </w:r>
      <w:r>
        <w:rPr>
          <w:rFonts w:ascii="Consolas" w:hAnsi="Consolas"/>
          <w:sz w:val="16"/>
        </w:rPr>
        <w:br w:type="textWrapping"/>
      </w:r>
      <w:r>
        <w:rPr>
          <w:rFonts w:ascii="Consolas" w:hAnsi="Consolas"/>
          <w:sz w:val="16"/>
        </w:rPr>
        <w:br w:type="textWrapping"/>
      </w:r>
      <w:r>
        <w:rPr>
          <w:rFonts w:ascii="Consolas" w:hAnsi="Consolas"/>
          <w:sz w:val="16"/>
        </w:rPr>
        <w:t xml:space="preserve">    if (!pattern.test(username)) {</w:t>
      </w:r>
      <w:r>
        <w:rPr>
          <w:rFonts w:ascii="Consolas" w:hAnsi="Consolas"/>
          <w:sz w:val="16"/>
        </w:rPr>
        <w:br w:type="textWrapping"/>
      </w:r>
      <w:r>
        <w:rPr>
          <w:rFonts w:ascii="Consolas" w:hAnsi="Consolas"/>
          <w:sz w:val="16"/>
        </w:rPr>
        <w:t xml:space="preserve">        throw new Error("Invalid Username");</w:t>
      </w:r>
      <w:r>
        <w:rPr>
          <w:rFonts w:ascii="Consolas" w:hAnsi="Consolas"/>
          <w:sz w:val="16"/>
        </w:rPr>
        <w:br w:type="textWrapping"/>
      </w:r>
      <w:r>
        <w:rPr>
          <w:rFonts w:ascii="Consolas" w:hAnsi="Consolas"/>
          <w:sz w:val="16"/>
        </w:rPr>
        <w:t xml:space="preserve">    }</w:t>
      </w:r>
      <w:r>
        <w:rPr>
          <w:rFonts w:ascii="Consolas" w:hAnsi="Consolas"/>
          <w:sz w:val="16"/>
        </w:rPr>
        <w:br w:type="textWrapping"/>
      </w:r>
      <w:r>
        <w:rPr>
          <w:rFonts w:ascii="Consolas" w:hAnsi="Consolas"/>
          <w:sz w:val="16"/>
        </w:rPr>
        <w:br w:type="textWrapping"/>
      </w:r>
      <w:r>
        <w:rPr>
          <w:rFonts w:ascii="Consolas" w:hAnsi="Consolas"/>
          <w:sz w:val="16"/>
        </w:rPr>
        <w:t xml:space="preserve">    return "Valid Username";</w:t>
      </w:r>
      <w:r>
        <w:rPr>
          <w:rFonts w:ascii="Consolas" w:hAnsi="Consolas"/>
          <w:sz w:val="16"/>
        </w:rPr>
        <w:br w:type="textWrapping"/>
      </w:r>
      <w:r>
        <w:rPr>
          <w:rFonts w:ascii="Consolas" w:hAnsi="Consolas"/>
          <w:sz w:val="16"/>
        </w:rPr>
        <w:t>}</w:t>
      </w:r>
      <w:r>
        <w:rPr>
          <w:rFonts w:ascii="Consolas" w:hAnsi="Consolas"/>
          <w:sz w:val="16"/>
        </w:rPr>
        <w:br w:type="textWrapping"/>
      </w:r>
      <w:r>
        <w:rPr>
          <w:rFonts w:ascii="Consolas" w:hAnsi="Consolas"/>
          <w:sz w:val="16"/>
        </w:rPr>
        <w:br w:type="textWrapping"/>
      </w:r>
      <w:r>
        <w:rPr>
          <w:rFonts w:ascii="Consolas" w:hAnsi="Consolas"/>
          <w:sz w:val="16"/>
        </w:rPr>
        <w:t>try {</w:t>
      </w:r>
      <w:r>
        <w:rPr>
          <w:rFonts w:ascii="Consolas" w:hAnsi="Consolas"/>
          <w:sz w:val="16"/>
        </w:rPr>
        <w:br w:type="textWrapping"/>
      </w:r>
      <w:r>
        <w:rPr>
          <w:rFonts w:ascii="Consolas" w:hAnsi="Consolas"/>
          <w:sz w:val="16"/>
        </w:rPr>
        <w:t xml:space="preserve">    console.log(validateUsername("Shree123"));</w:t>
      </w:r>
      <w:r>
        <w:rPr>
          <w:rFonts w:ascii="Consolas" w:hAnsi="Consolas"/>
          <w:sz w:val="16"/>
        </w:rPr>
        <w:br w:type="textWrapping"/>
      </w:r>
      <w:r>
        <w:rPr>
          <w:rFonts w:ascii="Consolas" w:hAnsi="Consolas"/>
          <w:sz w:val="16"/>
        </w:rPr>
        <w:t>} catch (error) {</w:t>
      </w:r>
      <w:r>
        <w:rPr>
          <w:rFonts w:ascii="Consolas" w:hAnsi="Consolas"/>
          <w:sz w:val="16"/>
        </w:rPr>
        <w:br w:type="textWrapping"/>
      </w:r>
      <w:r>
        <w:rPr>
          <w:rFonts w:ascii="Consolas" w:hAnsi="Consolas"/>
          <w:sz w:val="16"/>
        </w:rPr>
        <w:t xml:space="preserve">    console.log(error.message);</w:t>
      </w:r>
      <w:r>
        <w:rPr>
          <w:rFonts w:ascii="Consolas" w:hAnsi="Consolas"/>
          <w:sz w:val="16"/>
        </w:rPr>
        <w:br w:type="textWrapping"/>
      </w:r>
      <w:r>
        <w:rPr>
          <w:rFonts w:ascii="Consolas" w:hAnsi="Consolas"/>
          <w:sz w:val="16"/>
        </w:rPr>
        <w:t>}</w:t>
      </w:r>
    </w:p>
    <w:p w14:paraId="3316FAF9">
      <w:pPr>
        <w:spacing w:before="200" w:after="80"/>
      </w:pPr>
      <w:r>
        <w:rPr>
          <w:b/>
          <w:sz w:val="26"/>
        </w:rPr>
        <w:t>Q4.</w:t>
      </w:r>
    </w:p>
    <w:p w14:paraId="5787AE9C">
      <w:pPr>
        <w:spacing w:after="100"/>
      </w:pPr>
      <w:r>
        <w:t>Write a try...catch...finally block that tries to parse a JSON string representing a Flipkart product (e.g. '{"name":"Shoes","price":999}'). If parsing fails, catch the error and log 'Invalid product data', and in the finally block, log 'Parsing attempt finished'.</w:t>
      </w:r>
    </w:p>
    <w:p w14:paraId="3DEF0A98">
      <w:r>
        <w:rPr>
          <w:b/>
        </w:rPr>
        <w:t>Answer:</w:t>
      </w:r>
    </w:p>
    <w:p w14:paraId="5E373364">
      <w:pPr>
        <w:ind w:left="360"/>
      </w:pPr>
      <w:r>
        <w:rPr>
          <w:rFonts w:ascii="Consolas" w:hAnsi="Consolas"/>
          <w:sz w:val="16"/>
        </w:rPr>
        <w:t>const productJSON = '{"name":"Shoes","price":999}';</w:t>
      </w:r>
      <w:r>
        <w:rPr>
          <w:rFonts w:ascii="Consolas" w:hAnsi="Consolas"/>
          <w:sz w:val="16"/>
        </w:rPr>
        <w:br w:type="textWrapping"/>
      </w:r>
      <w:r>
        <w:rPr>
          <w:rFonts w:ascii="Consolas" w:hAnsi="Consolas"/>
          <w:sz w:val="16"/>
        </w:rPr>
        <w:br w:type="textWrapping"/>
      </w:r>
      <w:r>
        <w:rPr>
          <w:rFonts w:ascii="Consolas" w:hAnsi="Consolas"/>
          <w:sz w:val="16"/>
        </w:rPr>
        <w:t>try {</w:t>
      </w:r>
      <w:r>
        <w:rPr>
          <w:rFonts w:ascii="Consolas" w:hAnsi="Consolas"/>
          <w:sz w:val="16"/>
        </w:rPr>
        <w:br w:type="textWrapping"/>
      </w:r>
      <w:r>
        <w:rPr>
          <w:rFonts w:ascii="Consolas" w:hAnsi="Consolas"/>
          <w:sz w:val="16"/>
        </w:rPr>
        <w:t xml:space="preserve">    const product = JSON.parse(productJSON);</w:t>
      </w:r>
      <w:r>
        <w:rPr>
          <w:rFonts w:ascii="Consolas" w:hAnsi="Consolas"/>
          <w:sz w:val="16"/>
        </w:rPr>
        <w:br w:type="textWrapping"/>
      </w:r>
      <w:r>
        <w:rPr>
          <w:rFonts w:ascii="Consolas" w:hAnsi="Consolas"/>
          <w:sz w:val="16"/>
        </w:rPr>
        <w:t xml:space="preserve">    console.log(product);</w:t>
      </w:r>
      <w:r>
        <w:rPr>
          <w:rFonts w:ascii="Consolas" w:hAnsi="Consolas"/>
          <w:sz w:val="16"/>
        </w:rPr>
        <w:br w:type="textWrapping"/>
      </w:r>
      <w:r>
        <w:rPr>
          <w:rFonts w:ascii="Consolas" w:hAnsi="Consolas"/>
          <w:sz w:val="16"/>
        </w:rPr>
        <w:t>} catch (error) {</w:t>
      </w:r>
      <w:r>
        <w:rPr>
          <w:rFonts w:ascii="Consolas" w:hAnsi="Consolas"/>
          <w:sz w:val="16"/>
        </w:rPr>
        <w:br w:type="textWrapping"/>
      </w:r>
      <w:r>
        <w:rPr>
          <w:rFonts w:ascii="Consolas" w:hAnsi="Consolas"/>
          <w:sz w:val="16"/>
        </w:rPr>
        <w:t xml:space="preserve">    console.log("Invalid product data");</w:t>
      </w:r>
      <w:r>
        <w:rPr>
          <w:rFonts w:ascii="Consolas" w:hAnsi="Consolas"/>
          <w:sz w:val="16"/>
        </w:rPr>
        <w:br w:type="textWrapping"/>
      </w:r>
      <w:r>
        <w:rPr>
          <w:rFonts w:ascii="Consolas" w:hAnsi="Consolas"/>
          <w:sz w:val="16"/>
        </w:rPr>
        <w:t>} finally {</w:t>
      </w:r>
      <w:r>
        <w:rPr>
          <w:rFonts w:ascii="Consolas" w:hAnsi="Consolas"/>
          <w:sz w:val="16"/>
        </w:rPr>
        <w:br w:type="textWrapping"/>
      </w:r>
      <w:r>
        <w:rPr>
          <w:rFonts w:ascii="Consolas" w:hAnsi="Consolas"/>
          <w:sz w:val="16"/>
        </w:rPr>
        <w:t xml:space="preserve">    console.log("Parsing attempt finished");</w:t>
      </w:r>
      <w:r>
        <w:rPr>
          <w:rFonts w:ascii="Consolas" w:hAnsi="Consolas"/>
          <w:sz w:val="16"/>
        </w:rPr>
        <w:br w:type="textWrapping"/>
      </w:r>
      <w:r>
        <w:rPr>
          <w:rFonts w:ascii="Consolas" w:hAnsi="Consolas"/>
          <w:sz w:val="16"/>
        </w:rPr>
        <w:t>}</w:t>
      </w:r>
    </w:p>
    <w:p w14:paraId="27C17E31">
      <w:pPr>
        <w:spacing w:before="200" w:after="80"/>
      </w:pPr>
      <w:r>
        <w:rPr>
          <w:b/>
          <w:sz w:val="26"/>
        </w:rPr>
        <w:t>Q5.</w:t>
      </w:r>
    </w:p>
    <w:p w14:paraId="2686894B">
      <w:pPr>
        <w:spacing w:after="100"/>
      </w:pPr>
      <w:r>
        <w:t>Write a try...catch...finally block that tries to parse a JSON string representing a Flipkart product (e.g. '{"name":"Shoes","price":999}'). If parsing fails, catch the error and log 'Invalid product data', and in the finally block, log 'Parsing attempt finished'.</w:t>
      </w:r>
    </w:p>
    <w:p w14:paraId="353F3228">
      <w:r>
        <w:rPr>
          <w:b/>
        </w:rPr>
        <w:t>Answer:</w:t>
      </w:r>
    </w:p>
    <w:p w14:paraId="10872E2F">
      <w:pPr>
        <w:ind w:left="360"/>
      </w:pPr>
      <w:r>
        <w:rPr>
          <w:rFonts w:ascii="Consolas" w:hAnsi="Consolas"/>
          <w:sz w:val="16"/>
        </w:rPr>
        <w:t>const productJSON = '{"name":"Shoes", "price":999';</w:t>
      </w:r>
      <w:r>
        <w:rPr>
          <w:rFonts w:ascii="Consolas" w:hAnsi="Consolas"/>
          <w:sz w:val="16"/>
        </w:rPr>
        <w:br w:type="textWrapping"/>
      </w:r>
      <w:r>
        <w:rPr>
          <w:rFonts w:ascii="Consolas" w:hAnsi="Consolas"/>
          <w:sz w:val="16"/>
        </w:rPr>
        <w:br w:type="textWrapping"/>
      </w:r>
      <w:r>
        <w:rPr>
          <w:rFonts w:ascii="Consolas" w:hAnsi="Consolas"/>
          <w:sz w:val="16"/>
        </w:rPr>
        <w:t>try {</w:t>
      </w:r>
      <w:r>
        <w:rPr>
          <w:rFonts w:ascii="Consolas" w:hAnsi="Consolas"/>
          <w:sz w:val="16"/>
        </w:rPr>
        <w:br w:type="textWrapping"/>
      </w:r>
      <w:r>
        <w:rPr>
          <w:rFonts w:ascii="Consolas" w:hAnsi="Consolas"/>
          <w:sz w:val="16"/>
        </w:rPr>
        <w:t xml:space="preserve">    const product = JSON.parse(productJSON);</w:t>
      </w:r>
      <w:r>
        <w:rPr>
          <w:rFonts w:ascii="Consolas" w:hAnsi="Consolas"/>
          <w:sz w:val="16"/>
        </w:rPr>
        <w:br w:type="textWrapping"/>
      </w:r>
      <w:r>
        <w:rPr>
          <w:rFonts w:ascii="Consolas" w:hAnsi="Consolas"/>
          <w:sz w:val="16"/>
        </w:rPr>
        <w:t xml:space="preserve">    console.log(product);</w:t>
      </w:r>
      <w:r>
        <w:rPr>
          <w:rFonts w:ascii="Consolas" w:hAnsi="Consolas"/>
          <w:sz w:val="16"/>
        </w:rPr>
        <w:br w:type="textWrapping"/>
      </w:r>
      <w:r>
        <w:rPr>
          <w:rFonts w:ascii="Consolas" w:hAnsi="Consolas"/>
          <w:sz w:val="16"/>
        </w:rPr>
        <w:t>} catch (error) {</w:t>
      </w:r>
      <w:r>
        <w:rPr>
          <w:rFonts w:ascii="Consolas" w:hAnsi="Consolas"/>
          <w:sz w:val="16"/>
        </w:rPr>
        <w:br w:type="textWrapping"/>
      </w:r>
      <w:r>
        <w:rPr>
          <w:rFonts w:ascii="Consolas" w:hAnsi="Consolas"/>
          <w:sz w:val="16"/>
        </w:rPr>
        <w:t xml:space="preserve">    console.log("Invalid product data");</w:t>
      </w:r>
      <w:r>
        <w:rPr>
          <w:rFonts w:ascii="Consolas" w:hAnsi="Consolas"/>
          <w:sz w:val="16"/>
        </w:rPr>
        <w:br w:type="textWrapping"/>
      </w:r>
      <w:r>
        <w:rPr>
          <w:rFonts w:ascii="Consolas" w:hAnsi="Consolas"/>
          <w:sz w:val="16"/>
        </w:rPr>
        <w:t>} finally {</w:t>
      </w:r>
      <w:r>
        <w:rPr>
          <w:rFonts w:ascii="Consolas" w:hAnsi="Consolas"/>
          <w:sz w:val="16"/>
        </w:rPr>
        <w:br w:type="textWrapping"/>
      </w:r>
      <w:r>
        <w:rPr>
          <w:rFonts w:ascii="Consolas" w:hAnsi="Consolas"/>
          <w:sz w:val="16"/>
        </w:rPr>
        <w:t xml:space="preserve">    console.log("Parsing attempt finished");</w:t>
      </w:r>
      <w:r>
        <w:rPr>
          <w:rFonts w:ascii="Consolas" w:hAnsi="Consolas"/>
          <w:sz w:val="16"/>
        </w:rPr>
        <w:br w:type="textWrapping"/>
      </w:r>
      <w:r>
        <w:rPr>
          <w:rFonts w:ascii="Consolas" w:hAnsi="Consolas"/>
          <w:sz w:val="16"/>
        </w:rPr>
        <w:t>}</w:t>
      </w:r>
    </w:p>
    <w:p w14:paraId="60CCB782">
      <w:pPr>
        <w:spacing w:before="200" w:after="80"/>
      </w:pPr>
      <w:r>
        <w:rPr>
          <w:b/>
          <w:sz w:val="26"/>
        </w:rPr>
        <w:t>Q6.</w:t>
      </w:r>
    </w:p>
    <w:p w14:paraId="05A5A2E9">
      <w:pPr>
        <w:spacing w:after="100"/>
      </w:pPr>
      <w:r>
        <w:t>Build a function checkPlaylistURL(url) for a Spotify-style app that validates if the URL starts with 'https://open.spotify.com/'. If not, throw a new Error('Invalid Spotify URL'). Use try...catch...finally to handle the error, log the error message, and in the finally block, log 'Validation complete'.</w:t>
      </w:r>
    </w:p>
    <w:p w14:paraId="76A84D7A">
      <w:r>
        <w:rPr>
          <w:b/>
        </w:rPr>
        <w:t>Answer:</w:t>
      </w:r>
    </w:p>
    <w:p w14:paraId="328CCEF5">
      <w:pPr>
        <w:ind w:left="360"/>
      </w:pPr>
      <w:r>
        <w:rPr>
          <w:rFonts w:ascii="Consolas" w:hAnsi="Consolas"/>
          <w:sz w:val="16"/>
        </w:rPr>
        <w:t>function checkPlaylistURL(url) {</w:t>
      </w:r>
      <w:r>
        <w:rPr>
          <w:rFonts w:ascii="Consolas" w:hAnsi="Consolas"/>
          <w:sz w:val="16"/>
        </w:rPr>
        <w:br w:type="textWrapping"/>
      </w:r>
      <w:r>
        <w:rPr>
          <w:rFonts w:ascii="Consolas" w:hAnsi="Consolas"/>
          <w:sz w:val="16"/>
        </w:rPr>
        <w:t xml:space="preserve">    if (!url.startsWith("https://open.spotify.com/")) {</w:t>
      </w:r>
      <w:r>
        <w:rPr>
          <w:rFonts w:ascii="Consolas" w:hAnsi="Consolas"/>
          <w:sz w:val="16"/>
        </w:rPr>
        <w:br w:type="textWrapping"/>
      </w:r>
      <w:r>
        <w:rPr>
          <w:rFonts w:ascii="Consolas" w:hAnsi="Consolas"/>
          <w:sz w:val="16"/>
        </w:rPr>
        <w:t xml:space="preserve">        throw new Error("Invalid Spotify URL");</w:t>
      </w:r>
      <w:r>
        <w:rPr>
          <w:rFonts w:ascii="Consolas" w:hAnsi="Consolas"/>
          <w:sz w:val="16"/>
        </w:rPr>
        <w:br w:type="textWrapping"/>
      </w:r>
      <w:r>
        <w:rPr>
          <w:rFonts w:ascii="Consolas" w:hAnsi="Consolas"/>
          <w:sz w:val="16"/>
        </w:rPr>
        <w:t xml:space="preserve">    }</w:t>
      </w:r>
      <w:r>
        <w:rPr>
          <w:rFonts w:ascii="Consolas" w:hAnsi="Consolas"/>
          <w:sz w:val="16"/>
        </w:rPr>
        <w:br w:type="textWrapping"/>
      </w:r>
      <w:r>
        <w:rPr>
          <w:rFonts w:ascii="Consolas" w:hAnsi="Consolas"/>
          <w:sz w:val="16"/>
        </w:rPr>
        <w:br w:type="textWrapping"/>
      </w:r>
      <w:r>
        <w:rPr>
          <w:rFonts w:ascii="Consolas" w:hAnsi="Consolas"/>
          <w:sz w:val="16"/>
        </w:rPr>
        <w:t xml:space="preserve">    return "Valid Spotify URL";</w:t>
      </w:r>
      <w:r>
        <w:rPr>
          <w:rFonts w:ascii="Consolas" w:hAnsi="Consolas"/>
          <w:sz w:val="16"/>
        </w:rPr>
        <w:br w:type="textWrapping"/>
      </w:r>
      <w:r>
        <w:rPr>
          <w:rFonts w:ascii="Consolas" w:hAnsi="Consolas"/>
          <w:sz w:val="16"/>
        </w:rPr>
        <w:t>}</w:t>
      </w:r>
      <w:r>
        <w:rPr>
          <w:rFonts w:ascii="Consolas" w:hAnsi="Consolas"/>
          <w:sz w:val="16"/>
        </w:rPr>
        <w:br w:type="textWrapping"/>
      </w:r>
      <w:r>
        <w:rPr>
          <w:rFonts w:ascii="Consolas" w:hAnsi="Consolas"/>
          <w:sz w:val="16"/>
        </w:rPr>
        <w:br w:type="textWrapping"/>
      </w:r>
      <w:r>
        <w:rPr>
          <w:rFonts w:ascii="Consolas" w:hAnsi="Consolas"/>
          <w:sz w:val="16"/>
        </w:rPr>
        <w:t>try {</w:t>
      </w:r>
      <w:r>
        <w:rPr>
          <w:rFonts w:ascii="Consolas" w:hAnsi="Consolas"/>
          <w:sz w:val="16"/>
        </w:rPr>
        <w:br w:type="textWrapping"/>
      </w:r>
      <w:r>
        <w:rPr>
          <w:rFonts w:ascii="Consolas" w:hAnsi="Consolas"/>
          <w:sz w:val="16"/>
        </w:rPr>
        <w:t xml:space="preserve">    console.log(</w:t>
      </w:r>
      <w:r>
        <w:rPr>
          <w:rFonts w:ascii="Consolas" w:hAnsi="Consolas"/>
          <w:sz w:val="16"/>
        </w:rPr>
        <w:br w:type="textWrapping"/>
      </w:r>
      <w:r>
        <w:rPr>
          <w:rFonts w:ascii="Consolas" w:hAnsi="Consolas"/>
          <w:sz w:val="16"/>
        </w:rPr>
        <w:t xml:space="preserve">        checkPlaylistURL("https://example.com/playlist")</w:t>
      </w:r>
      <w:r>
        <w:rPr>
          <w:rFonts w:ascii="Consolas" w:hAnsi="Consolas"/>
          <w:sz w:val="16"/>
        </w:rPr>
        <w:br w:type="textWrapping"/>
      </w:r>
      <w:r>
        <w:rPr>
          <w:rFonts w:ascii="Consolas" w:hAnsi="Consolas"/>
          <w:sz w:val="16"/>
        </w:rPr>
        <w:t xml:space="preserve">    );</w:t>
      </w:r>
      <w:r>
        <w:rPr>
          <w:rFonts w:ascii="Consolas" w:hAnsi="Consolas"/>
          <w:sz w:val="16"/>
        </w:rPr>
        <w:br w:type="textWrapping"/>
      </w:r>
      <w:r>
        <w:rPr>
          <w:rFonts w:ascii="Consolas" w:hAnsi="Consolas"/>
          <w:sz w:val="16"/>
        </w:rPr>
        <w:t>} catch (error) {</w:t>
      </w:r>
      <w:r>
        <w:rPr>
          <w:rFonts w:ascii="Consolas" w:hAnsi="Consolas"/>
          <w:sz w:val="16"/>
        </w:rPr>
        <w:br w:type="textWrapping"/>
      </w:r>
      <w:r>
        <w:rPr>
          <w:rFonts w:ascii="Consolas" w:hAnsi="Consolas"/>
          <w:sz w:val="16"/>
        </w:rPr>
        <w:t xml:space="preserve">    console.log(error.message);</w:t>
      </w:r>
      <w:r>
        <w:rPr>
          <w:rFonts w:ascii="Consolas" w:hAnsi="Consolas"/>
          <w:sz w:val="16"/>
        </w:rPr>
        <w:br w:type="textWrapping"/>
      </w:r>
      <w:r>
        <w:rPr>
          <w:rFonts w:ascii="Consolas" w:hAnsi="Consolas"/>
          <w:sz w:val="16"/>
        </w:rPr>
        <w:t>} finally {</w:t>
      </w:r>
      <w:r>
        <w:rPr>
          <w:rFonts w:ascii="Consolas" w:hAnsi="Consolas"/>
          <w:sz w:val="16"/>
        </w:rPr>
        <w:br w:type="textWrapping"/>
      </w:r>
      <w:r>
        <w:rPr>
          <w:rFonts w:ascii="Consolas" w:hAnsi="Consolas"/>
          <w:sz w:val="16"/>
        </w:rPr>
        <w:t xml:space="preserve">    console.log("Validation complete");</w:t>
      </w:r>
      <w:r>
        <w:rPr>
          <w:rFonts w:ascii="Consolas" w:hAnsi="Consolas"/>
          <w:sz w:val="16"/>
        </w:rPr>
        <w:br w:type="textWrapping"/>
      </w:r>
      <w:r>
        <w:rPr>
          <w:rFonts w:ascii="Consolas" w:hAnsi="Consolas"/>
          <w:sz w:val="16"/>
        </w:rPr>
        <w:t>}</w:t>
      </w:r>
    </w:p>
    <w:p w14:paraId="0C3D54CD">
      <w:pPr>
        <w:spacing w:before="200" w:after="80"/>
      </w:pPr>
      <w:r>
        <w:rPr>
          <w:b/>
          <w:sz w:val="26"/>
        </w:rPr>
        <w:t>Q7.</w:t>
      </w:r>
    </w:p>
    <w:p w14:paraId="45B45DDD">
      <w:pPr>
        <w:spacing w:after="100"/>
      </w:pPr>
      <w:r>
        <w:t>Build a function checkPaymentAmount(amount) for a Paytm-style app that throws a custom Error 'Amount must be positive' if the amount is less than or equal to zero, and returns 'Payment accepted' otherwise. Use the throw statement to raise your custom error inside the function.</w:t>
      </w:r>
    </w:p>
    <w:p w14:paraId="5D060ECF">
      <w:r>
        <w:rPr>
          <w:b/>
        </w:rPr>
        <w:t>Answer:</w:t>
      </w:r>
    </w:p>
    <w:p w14:paraId="3946A27D">
      <w:pPr>
        <w:ind w:left="360"/>
      </w:pPr>
      <w:r>
        <w:rPr>
          <w:rFonts w:ascii="Consolas" w:hAnsi="Consolas"/>
          <w:sz w:val="16"/>
        </w:rPr>
        <w:t>function checkPaymentAmount(amount) {</w:t>
      </w:r>
      <w:r>
        <w:rPr>
          <w:rFonts w:ascii="Consolas" w:hAnsi="Consolas"/>
          <w:sz w:val="16"/>
        </w:rPr>
        <w:br w:type="textWrapping"/>
      </w:r>
      <w:r>
        <w:rPr>
          <w:rFonts w:ascii="Consolas" w:hAnsi="Consolas"/>
          <w:sz w:val="16"/>
        </w:rPr>
        <w:t xml:space="preserve">    if (amount &lt;= 0) {</w:t>
      </w:r>
      <w:r>
        <w:rPr>
          <w:rFonts w:ascii="Consolas" w:hAnsi="Consolas"/>
          <w:sz w:val="16"/>
        </w:rPr>
        <w:br w:type="textWrapping"/>
      </w:r>
      <w:r>
        <w:rPr>
          <w:rFonts w:ascii="Consolas" w:hAnsi="Consolas"/>
          <w:sz w:val="16"/>
        </w:rPr>
        <w:t xml:space="preserve">        throw new Error("Amount must be positive");</w:t>
      </w:r>
      <w:r>
        <w:rPr>
          <w:rFonts w:ascii="Consolas" w:hAnsi="Consolas"/>
          <w:sz w:val="16"/>
        </w:rPr>
        <w:br w:type="textWrapping"/>
      </w:r>
      <w:r>
        <w:rPr>
          <w:rFonts w:ascii="Consolas" w:hAnsi="Consolas"/>
          <w:sz w:val="16"/>
        </w:rPr>
        <w:t xml:space="preserve">    }</w:t>
      </w:r>
      <w:r>
        <w:rPr>
          <w:rFonts w:ascii="Consolas" w:hAnsi="Consolas"/>
          <w:sz w:val="16"/>
        </w:rPr>
        <w:br w:type="textWrapping"/>
      </w:r>
      <w:r>
        <w:rPr>
          <w:rFonts w:ascii="Consolas" w:hAnsi="Consolas"/>
          <w:sz w:val="16"/>
        </w:rPr>
        <w:br w:type="textWrapping"/>
      </w:r>
      <w:r>
        <w:rPr>
          <w:rFonts w:ascii="Consolas" w:hAnsi="Consolas"/>
          <w:sz w:val="16"/>
        </w:rPr>
        <w:t xml:space="preserve">    return "Payment accepted";</w:t>
      </w:r>
      <w:r>
        <w:rPr>
          <w:rFonts w:ascii="Consolas" w:hAnsi="Consolas"/>
          <w:sz w:val="16"/>
        </w:rPr>
        <w:br w:type="textWrapping"/>
      </w:r>
      <w:r>
        <w:rPr>
          <w:rFonts w:ascii="Consolas" w:hAnsi="Consolas"/>
          <w:sz w:val="16"/>
        </w:rPr>
        <w:t>}</w:t>
      </w:r>
      <w:r>
        <w:rPr>
          <w:rFonts w:ascii="Consolas" w:hAnsi="Consolas"/>
          <w:sz w:val="16"/>
        </w:rPr>
        <w:br w:type="textWrapping"/>
      </w:r>
      <w:r>
        <w:rPr>
          <w:rFonts w:ascii="Consolas" w:hAnsi="Consolas"/>
          <w:sz w:val="16"/>
        </w:rPr>
        <w:br w:type="textWrapping"/>
      </w:r>
      <w:r>
        <w:rPr>
          <w:rFonts w:ascii="Consolas" w:hAnsi="Consolas"/>
          <w:sz w:val="16"/>
        </w:rPr>
        <w:t>try {</w:t>
      </w:r>
      <w:r>
        <w:rPr>
          <w:rFonts w:ascii="Consolas" w:hAnsi="Consolas"/>
          <w:sz w:val="16"/>
        </w:rPr>
        <w:br w:type="textWrapping"/>
      </w:r>
      <w:r>
        <w:rPr>
          <w:rFonts w:ascii="Consolas" w:hAnsi="Consolas"/>
          <w:sz w:val="16"/>
        </w:rPr>
        <w:t xml:space="preserve">    console.log(checkPaymentAmount(500));</w:t>
      </w:r>
      <w:r>
        <w:rPr>
          <w:rFonts w:ascii="Consolas" w:hAnsi="Consolas"/>
          <w:sz w:val="16"/>
        </w:rPr>
        <w:br w:type="textWrapping"/>
      </w:r>
      <w:r>
        <w:rPr>
          <w:rFonts w:ascii="Consolas" w:hAnsi="Consolas"/>
          <w:sz w:val="16"/>
        </w:rPr>
        <w:t>} catch (error) {</w:t>
      </w:r>
      <w:r>
        <w:rPr>
          <w:rFonts w:ascii="Consolas" w:hAnsi="Consolas"/>
          <w:sz w:val="16"/>
        </w:rPr>
        <w:br w:type="textWrapping"/>
      </w:r>
      <w:r>
        <w:rPr>
          <w:rFonts w:ascii="Consolas" w:hAnsi="Consolas"/>
          <w:sz w:val="16"/>
        </w:rPr>
        <w:t xml:space="preserve">    console.log(error.message);</w:t>
      </w:r>
      <w:r>
        <w:rPr>
          <w:rFonts w:ascii="Consolas" w:hAnsi="Consolas"/>
          <w:sz w:val="16"/>
        </w:rPr>
        <w:br w:type="textWrapping"/>
      </w:r>
      <w:r>
        <w:rPr>
          <w:rFonts w:ascii="Consolas" w:hAnsi="Consolas"/>
          <w:sz w:val="16"/>
        </w:rPr>
        <w:t>}</w:t>
      </w:r>
    </w:p>
    <w:p w14:paraId="0B850A1B">
      <w:pPr>
        <w:spacing w:before="200" w:after="80"/>
      </w:pPr>
      <w:r>
        <w:rPr>
          <w:b/>
          <w:sz w:val="26"/>
        </w:rPr>
        <w:t>Q8.</w:t>
      </w:r>
    </w:p>
    <w:p w14:paraId="6A21C557">
      <w:pPr>
        <w:spacing w:after="100"/>
      </w:pPr>
      <w:r>
        <w:t>Build a function checkPaymentAmount(amount) for a Paytm-style app that throws a custom Error 'Amount must be positive' if the amount is less than or equal to zero, and returns 'Payment accepted' otherwise. Use the throw statement to raise your custom error inside the function.</w:t>
      </w:r>
    </w:p>
    <w:p w14:paraId="513BDC87">
      <w:r>
        <w:rPr>
          <w:b/>
        </w:rPr>
        <w:t>Answer:</w:t>
      </w:r>
    </w:p>
    <w:p w14:paraId="538622E8">
      <w:pPr>
        <w:ind w:left="360"/>
      </w:pPr>
      <w:r>
        <w:rPr>
          <w:rFonts w:ascii="Consolas" w:hAnsi="Consolas"/>
          <w:sz w:val="16"/>
        </w:rPr>
        <w:t>function checkPaymentAmount(amount) {</w:t>
      </w:r>
      <w:r>
        <w:rPr>
          <w:rFonts w:ascii="Consolas" w:hAnsi="Consolas"/>
          <w:sz w:val="16"/>
        </w:rPr>
        <w:br w:type="textWrapping"/>
      </w:r>
      <w:r>
        <w:rPr>
          <w:rFonts w:ascii="Consolas" w:hAnsi="Consolas"/>
          <w:sz w:val="16"/>
        </w:rPr>
        <w:t xml:space="preserve">    if (amount &lt;= 0) {</w:t>
      </w:r>
      <w:r>
        <w:rPr>
          <w:rFonts w:ascii="Consolas" w:hAnsi="Consolas"/>
          <w:sz w:val="16"/>
        </w:rPr>
        <w:br w:type="textWrapping"/>
      </w:r>
      <w:r>
        <w:rPr>
          <w:rFonts w:ascii="Consolas" w:hAnsi="Consolas"/>
          <w:sz w:val="16"/>
        </w:rPr>
        <w:t xml:space="preserve">        throw new Error("Amount must be positive");</w:t>
      </w:r>
      <w:r>
        <w:rPr>
          <w:rFonts w:ascii="Consolas" w:hAnsi="Consolas"/>
          <w:sz w:val="16"/>
        </w:rPr>
        <w:br w:type="textWrapping"/>
      </w:r>
      <w:r>
        <w:rPr>
          <w:rFonts w:ascii="Consolas" w:hAnsi="Consolas"/>
          <w:sz w:val="16"/>
        </w:rPr>
        <w:t xml:space="preserve">    }</w:t>
      </w:r>
      <w:r>
        <w:rPr>
          <w:rFonts w:ascii="Consolas" w:hAnsi="Consolas"/>
          <w:sz w:val="16"/>
        </w:rPr>
        <w:br w:type="textWrapping"/>
      </w:r>
      <w:r>
        <w:rPr>
          <w:rFonts w:ascii="Consolas" w:hAnsi="Consolas"/>
          <w:sz w:val="16"/>
        </w:rPr>
        <w:br w:type="textWrapping"/>
      </w:r>
      <w:r>
        <w:rPr>
          <w:rFonts w:ascii="Consolas" w:hAnsi="Consolas"/>
          <w:sz w:val="16"/>
        </w:rPr>
        <w:t xml:space="preserve">    return "Payment accepted";</w:t>
      </w:r>
      <w:r>
        <w:rPr>
          <w:rFonts w:ascii="Consolas" w:hAnsi="Consolas"/>
          <w:sz w:val="16"/>
        </w:rPr>
        <w:br w:type="textWrapping"/>
      </w:r>
      <w:r>
        <w:rPr>
          <w:rFonts w:ascii="Consolas" w:hAnsi="Consolas"/>
          <w:sz w:val="16"/>
        </w:rPr>
        <w:t>}</w:t>
      </w:r>
      <w:r>
        <w:rPr>
          <w:rFonts w:ascii="Consolas" w:hAnsi="Consolas"/>
          <w:sz w:val="16"/>
        </w:rPr>
        <w:br w:type="textWrapping"/>
      </w:r>
      <w:r>
        <w:rPr>
          <w:rFonts w:ascii="Consolas" w:hAnsi="Consolas"/>
          <w:sz w:val="16"/>
        </w:rPr>
        <w:br w:type="textWrapping"/>
      </w:r>
      <w:r>
        <w:rPr>
          <w:rFonts w:ascii="Consolas" w:hAnsi="Consolas"/>
          <w:sz w:val="16"/>
        </w:rPr>
        <w:t>try {</w:t>
      </w:r>
      <w:r>
        <w:rPr>
          <w:rFonts w:ascii="Consolas" w:hAnsi="Consolas"/>
          <w:sz w:val="16"/>
        </w:rPr>
        <w:br w:type="textWrapping"/>
      </w:r>
      <w:r>
        <w:rPr>
          <w:rFonts w:ascii="Consolas" w:hAnsi="Consolas"/>
          <w:sz w:val="16"/>
        </w:rPr>
        <w:t xml:space="preserve">    console.log(checkPaymentAmount(0));</w:t>
      </w:r>
      <w:r>
        <w:rPr>
          <w:rFonts w:ascii="Consolas" w:hAnsi="Consolas"/>
          <w:sz w:val="16"/>
        </w:rPr>
        <w:br w:type="textWrapping"/>
      </w:r>
      <w:r>
        <w:rPr>
          <w:rFonts w:ascii="Consolas" w:hAnsi="Consolas"/>
          <w:sz w:val="16"/>
        </w:rPr>
        <w:t>} catch (error) {</w:t>
      </w:r>
      <w:r>
        <w:rPr>
          <w:rFonts w:ascii="Consolas" w:hAnsi="Consolas"/>
          <w:sz w:val="16"/>
        </w:rPr>
        <w:br w:type="textWrapping"/>
      </w:r>
      <w:r>
        <w:rPr>
          <w:rFonts w:ascii="Consolas" w:hAnsi="Consolas"/>
          <w:sz w:val="16"/>
        </w:rPr>
        <w:t xml:space="preserve">    console.log(error.message);</w:t>
      </w:r>
      <w:r>
        <w:rPr>
          <w:rFonts w:ascii="Consolas" w:hAnsi="Consolas"/>
          <w:sz w:val="16"/>
        </w:rPr>
        <w:br w:type="textWrapping"/>
      </w:r>
      <w:r>
        <w:rPr>
          <w:rFonts w:ascii="Consolas" w:hAnsi="Consolas"/>
          <w:sz w:val="16"/>
        </w:rPr>
        <w:t>}</w:t>
      </w:r>
    </w:p>
    <w:p w14:paraId="656C04FE">
      <w:pPr>
        <w:spacing w:before="200" w:after="80"/>
      </w:pPr>
      <w:r>
        <w:rPr>
          <w:b/>
          <w:sz w:val="26"/>
        </w:rPr>
        <w:t>Q9.</w:t>
      </w:r>
    </w:p>
    <w:p w14:paraId="2ECBA6E8">
      <w:pPr>
        <w:spacing w:after="100"/>
      </w:pPr>
      <w:r>
        <w:t>Write a function getOrderTotal(items) for a Zomato-style food order, where items is an array of objects with name and price. If any price is negative, throw a custom Error('Invalid item price'). Use try...catch to handle the error and display a friendly message.</w:t>
      </w:r>
    </w:p>
    <w:p w14:paraId="744E8729">
      <w:r>
        <w:rPr>
          <w:b/>
        </w:rPr>
        <w:t>Answer:</w:t>
      </w:r>
    </w:p>
    <w:p w14:paraId="38ED6F6F">
      <w:pPr>
        <w:ind w:left="360"/>
      </w:pPr>
      <w:r>
        <w:rPr>
          <w:rFonts w:ascii="Consolas" w:hAnsi="Consolas"/>
          <w:sz w:val="16"/>
        </w:rPr>
        <w:t>function getOrderTotal(items) {</w:t>
      </w:r>
      <w:r>
        <w:rPr>
          <w:rFonts w:ascii="Consolas" w:hAnsi="Consolas"/>
          <w:sz w:val="16"/>
        </w:rPr>
        <w:br w:type="textWrapping"/>
      </w:r>
      <w:r>
        <w:rPr>
          <w:rFonts w:ascii="Consolas" w:hAnsi="Consolas"/>
          <w:sz w:val="16"/>
        </w:rPr>
        <w:t xml:space="preserve">    let total = 0;</w:t>
      </w:r>
      <w:r>
        <w:rPr>
          <w:rFonts w:ascii="Consolas" w:hAnsi="Consolas"/>
          <w:sz w:val="16"/>
        </w:rPr>
        <w:br w:type="textWrapping"/>
      </w:r>
      <w:r>
        <w:rPr>
          <w:rFonts w:ascii="Consolas" w:hAnsi="Consolas"/>
          <w:sz w:val="16"/>
        </w:rPr>
        <w:br w:type="textWrapping"/>
      </w:r>
      <w:r>
        <w:rPr>
          <w:rFonts w:ascii="Consolas" w:hAnsi="Consolas"/>
          <w:sz w:val="16"/>
        </w:rPr>
        <w:t xml:space="preserve">    for (const item of items) {</w:t>
      </w:r>
      <w:r>
        <w:rPr>
          <w:rFonts w:ascii="Consolas" w:hAnsi="Consolas"/>
          <w:sz w:val="16"/>
        </w:rPr>
        <w:br w:type="textWrapping"/>
      </w:r>
      <w:r>
        <w:rPr>
          <w:rFonts w:ascii="Consolas" w:hAnsi="Consolas"/>
          <w:sz w:val="16"/>
        </w:rPr>
        <w:t xml:space="preserve">        if (item.price &lt; 0) {</w:t>
      </w:r>
      <w:r>
        <w:rPr>
          <w:rFonts w:ascii="Consolas" w:hAnsi="Consolas"/>
          <w:sz w:val="16"/>
        </w:rPr>
        <w:br w:type="textWrapping"/>
      </w:r>
      <w:r>
        <w:rPr>
          <w:rFonts w:ascii="Consolas" w:hAnsi="Consolas"/>
          <w:sz w:val="16"/>
        </w:rPr>
        <w:t xml:space="preserve">            throw new Error("Invalid item price");</w:t>
      </w:r>
      <w:r>
        <w:rPr>
          <w:rFonts w:ascii="Consolas" w:hAnsi="Consolas"/>
          <w:sz w:val="16"/>
        </w:rPr>
        <w:br w:type="textWrapping"/>
      </w:r>
      <w:r>
        <w:rPr>
          <w:rFonts w:ascii="Consolas" w:hAnsi="Consolas"/>
          <w:sz w:val="16"/>
        </w:rPr>
        <w:t xml:space="preserve">        }</w:t>
      </w:r>
      <w:r>
        <w:rPr>
          <w:rFonts w:ascii="Consolas" w:hAnsi="Consolas"/>
          <w:sz w:val="16"/>
        </w:rPr>
        <w:br w:type="textWrapping"/>
      </w:r>
      <w:r>
        <w:rPr>
          <w:rFonts w:ascii="Consolas" w:hAnsi="Consolas"/>
          <w:sz w:val="16"/>
        </w:rPr>
        <w:br w:type="textWrapping"/>
      </w:r>
      <w:r>
        <w:rPr>
          <w:rFonts w:ascii="Consolas" w:hAnsi="Consolas"/>
          <w:sz w:val="16"/>
        </w:rPr>
        <w:t xml:space="preserve">        total += item.price;</w:t>
      </w:r>
      <w:r>
        <w:rPr>
          <w:rFonts w:ascii="Consolas" w:hAnsi="Consolas"/>
          <w:sz w:val="16"/>
        </w:rPr>
        <w:br w:type="textWrapping"/>
      </w:r>
      <w:r>
        <w:rPr>
          <w:rFonts w:ascii="Consolas" w:hAnsi="Consolas"/>
          <w:sz w:val="16"/>
        </w:rPr>
        <w:t xml:space="preserve">    }</w:t>
      </w:r>
      <w:r>
        <w:rPr>
          <w:rFonts w:ascii="Consolas" w:hAnsi="Consolas"/>
          <w:sz w:val="16"/>
        </w:rPr>
        <w:br w:type="textWrapping"/>
      </w:r>
      <w:r>
        <w:rPr>
          <w:rFonts w:ascii="Consolas" w:hAnsi="Consolas"/>
          <w:sz w:val="16"/>
        </w:rPr>
        <w:br w:type="textWrapping"/>
      </w:r>
      <w:r>
        <w:rPr>
          <w:rFonts w:ascii="Consolas" w:hAnsi="Consolas"/>
          <w:sz w:val="16"/>
        </w:rPr>
        <w:t xml:space="preserve">    return total;</w:t>
      </w:r>
      <w:r>
        <w:rPr>
          <w:rFonts w:ascii="Consolas" w:hAnsi="Consolas"/>
          <w:sz w:val="16"/>
        </w:rPr>
        <w:br w:type="textWrapping"/>
      </w:r>
      <w:r>
        <w:rPr>
          <w:rFonts w:ascii="Consolas" w:hAnsi="Consolas"/>
          <w:sz w:val="16"/>
        </w:rPr>
        <w:t>}</w:t>
      </w:r>
      <w:r>
        <w:rPr>
          <w:rFonts w:ascii="Consolas" w:hAnsi="Consolas"/>
          <w:sz w:val="16"/>
        </w:rPr>
        <w:br w:type="textWrapping"/>
      </w:r>
      <w:r>
        <w:rPr>
          <w:rFonts w:ascii="Consolas" w:hAnsi="Consolas"/>
          <w:sz w:val="16"/>
        </w:rPr>
        <w:br w:type="textWrapping"/>
      </w:r>
      <w:r>
        <w:rPr>
          <w:rFonts w:ascii="Consolas" w:hAnsi="Consolas"/>
          <w:sz w:val="16"/>
        </w:rPr>
        <w:t>const items = [</w:t>
      </w:r>
      <w:r>
        <w:rPr>
          <w:rFonts w:ascii="Consolas" w:hAnsi="Consolas"/>
          <w:sz w:val="16"/>
        </w:rPr>
        <w:br w:type="textWrapping"/>
      </w:r>
      <w:r>
        <w:rPr>
          <w:rFonts w:ascii="Consolas" w:hAnsi="Consolas"/>
          <w:sz w:val="16"/>
        </w:rPr>
        <w:t xml:space="preserve">    { name: "Pizza", price: 299 },</w:t>
      </w:r>
      <w:r>
        <w:rPr>
          <w:rFonts w:ascii="Consolas" w:hAnsi="Consolas"/>
          <w:sz w:val="16"/>
        </w:rPr>
        <w:br w:type="textWrapping"/>
      </w:r>
      <w:r>
        <w:rPr>
          <w:rFonts w:ascii="Consolas" w:hAnsi="Consolas"/>
          <w:sz w:val="16"/>
        </w:rPr>
        <w:t xml:space="preserve">    { name: "Burger", price: 149 },</w:t>
      </w:r>
      <w:r>
        <w:rPr>
          <w:rFonts w:ascii="Consolas" w:hAnsi="Consolas"/>
          <w:sz w:val="16"/>
        </w:rPr>
        <w:br w:type="textWrapping"/>
      </w:r>
      <w:r>
        <w:rPr>
          <w:rFonts w:ascii="Consolas" w:hAnsi="Consolas"/>
          <w:sz w:val="16"/>
        </w:rPr>
        <w:t xml:space="preserve">    { name: "Biryani", price: 249 }</w:t>
      </w:r>
      <w:r>
        <w:rPr>
          <w:rFonts w:ascii="Consolas" w:hAnsi="Consolas"/>
          <w:sz w:val="16"/>
        </w:rPr>
        <w:br w:type="textWrapping"/>
      </w:r>
      <w:r>
        <w:rPr>
          <w:rFonts w:ascii="Consolas" w:hAnsi="Consolas"/>
          <w:sz w:val="16"/>
        </w:rPr>
        <w:t>];</w:t>
      </w:r>
      <w:r>
        <w:rPr>
          <w:rFonts w:ascii="Consolas" w:hAnsi="Consolas"/>
          <w:sz w:val="16"/>
        </w:rPr>
        <w:br w:type="textWrapping"/>
      </w:r>
      <w:r>
        <w:rPr>
          <w:rFonts w:ascii="Consolas" w:hAnsi="Consolas"/>
          <w:sz w:val="16"/>
        </w:rPr>
        <w:br w:type="textWrapping"/>
      </w:r>
      <w:r>
        <w:rPr>
          <w:rFonts w:ascii="Consolas" w:hAnsi="Consolas"/>
          <w:sz w:val="16"/>
        </w:rPr>
        <w:t>try {</w:t>
      </w:r>
      <w:r>
        <w:rPr>
          <w:rFonts w:ascii="Consolas" w:hAnsi="Consolas"/>
          <w:sz w:val="16"/>
        </w:rPr>
        <w:br w:type="textWrapping"/>
      </w:r>
      <w:r>
        <w:rPr>
          <w:rFonts w:ascii="Consolas" w:hAnsi="Consolas"/>
          <w:sz w:val="16"/>
        </w:rPr>
        <w:t xml:space="preserve">    console.log("Order total:", getOrderTotal(items));</w:t>
      </w:r>
      <w:r>
        <w:rPr>
          <w:rFonts w:ascii="Consolas" w:hAnsi="Consolas"/>
          <w:sz w:val="16"/>
        </w:rPr>
        <w:br w:type="textWrapping"/>
      </w:r>
      <w:r>
        <w:rPr>
          <w:rFonts w:ascii="Consolas" w:hAnsi="Consolas"/>
          <w:sz w:val="16"/>
        </w:rPr>
        <w:t>} catch (error) {</w:t>
      </w:r>
      <w:r>
        <w:rPr>
          <w:rFonts w:ascii="Consolas" w:hAnsi="Consolas"/>
          <w:sz w:val="16"/>
        </w:rPr>
        <w:br w:type="textWrapping"/>
      </w:r>
      <w:r>
        <w:rPr>
          <w:rFonts w:ascii="Consolas" w:hAnsi="Consolas"/>
          <w:sz w:val="16"/>
        </w:rPr>
        <w:t xml:space="preserve">    console.log("Sorry, your order contains an invalid item price.");</w:t>
      </w:r>
      <w:r>
        <w:rPr>
          <w:rFonts w:ascii="Consolas" w:hAnsi="Consolas"/>
          <w:sz w:val="16"/>
        </w:rPr>
        <w:br w:type="textWrapping"/>
      </w:r>
      <w:r>
        <w:rPr>
          <w:rFonts w:ascii="Consolas" w:hAnsi="Consolas"/>
          <w:sz w:val="16"/>
        </w:rPr>
        <w:t>}</w:t>
      </w:r>
    </w:p>
    <w:p w14:paraId="4BC69888">
      <w:pPr>
        <w:spacing w:before="200" w:after="80"/>
      </w:pPr>
      <w:r>
        <w:rPr>
          <w:b/>
          <w:sz w:val="26"/>
        </w:rPr>
        <w:t>Q10.</w:t>
      </w:r>
    </w:p>
    <w:p w14:paraId="14CBED11">
      <w:pPr>
        <w:spacing w:after="100"/>
      </w:pPr>
      <w:r>
        <w:t>Given this buggy code, debug it so that it properly handles errors when trying to access a property of an undefined object: let user; try { console.log(user.name); } catch (e) { // handle error } Make sure the error message is user-friendly, like 'User data not found'.</w:t>
      </w:r>
    </w:p>
    <w:p w14:paraId="70E24539">
      <w:r>
        <w:rPr>
          <w:b/>
        </w:rPr>
        <w:t>Answer:</w:t>
      </w:r>
    </w:p>
    <w:p w14:paraId="7629DCFF">
      <w:pPr>
        <w:ind w:left="360"/>
      </w:pPr>
      <w:r>
        <w:rPr>
          <w:rFonts w:ascii="Consolas" w:hAnsi="Consolas"/>
          <w:sz w:val="16"/>
        </w:rPr>
        <w:t>let user;</w:t>
      </w:r>
      <w:r>
        <w:rPr>
          <w:rFonts w:ascii="Consolas" w:hAnsi="Consolas"/>
          <w:sz w:val="16"/>
        </w:rPr>
        <w:br w:type="textWrapping"/>
      </w:r>
      <w:r>
        <w:rPr>
          <w:rFonts w:ascii="Consolas" w:hAnsi="Consolas"/>
          <w:sz w:val="16"/>
        </w:rPr>
        <w:br w:type="textWrapping"/>
      </w:r>
      <w:r>
        <w:rPr>
          <w:rFonts w:ascii="Consolas" w:hAnsi="Consolas"/>
          <w:sz w:val="16"/>
        </w:rPr>
        <w:t>try {</w:t>
      </w:r>
      <w:r>
        <w:rPr>
          <w:rFonts w:ascii="Consolas" w:hAnsi="Consolas"/>
          <w:sz w:val="16"/>
        </w:rPr>
        <w:br w:type="textWrapping"/>
      </w:r>
      <w:r>
        <w:rPr>
          <w:rFonts w:ascii="Consolas" w:hAnsi="Consolas"/>
          <w:sz w:val="16"/>
        </w:rPr>
        <w:t xml:space="preserve">    console.log(user.name);</w:t>
      </w:r>
      <w:r>
        <w:rPr>
          <w:rFonts w:ascii="Consolas" w:hAnsi="Consolas"/>
          <w:sz w:val="16"/>
        </w:rPr>
        <w:br w:type="textWrapping"/>
      </w:r>
      <w:r>
        <w:rPr>
          <w:rFonts w:ascii="Consolas" w:hAnsi="Consolas"/>
          <w:sz w:val="16"/>
        </w:rPr>
        <w:t>} catch (error) {</w:t>
      </w:r>
      <w:r>
        <w:rPr>
          <w:rFonts w:ascii="Consolas" w:hAnsi="Consolas"/>
          <w:sz w:val="16"/>
        </w:rPr>
        <w:br w:type="textWrapping"/>
      </w:r>
      <w:r>
        <w:rPr>
          <w:rFonts w:ascii="Consolas" w:hAnsi="Consolas"/>
          <w:sz w:val="16"/>
        </w:rPr>
        <w:t xml:space="preserve">    console.log("User data not found");</w:t>
      </w:r>
      <w:r>
        <w:rPr>
          <w:rFonts w:ascii="Consolas" w:hAnsi="Consolas"/>
          <w:sz w:val="16"/>
        </w:rPr>
        <w:br w:type="textWrapping"/>
      </w:r>
      <w:r>
        <w:rPr>
          <w:rFonts w:ascii="Consolas" w:hAnsi="Consolas"/>
          <w:sz w:val="16"/>
        </w:rPr>
        <w:t>}</w:t>
      </w:r>
    </w:p>
    <w:p w14:paraId="67E00DF7">
      <w:pPr>
        <w:spacing w:before="200" w:after="80"/>
      </w:pPr>
      <w:r>
        <w:rPr>
          <w:b/>
          <w:sz w:val="26"/>
        </w:rPr>
        <w:t>Q11.</w:t>
      </w:r>
    </w:p>
    <w:p w14:paraId="7A515511">
      <w:pPr>
        <w:spacing w:after="100"/>
      </w:pPr>
      <w:r>
        <w:t>Given this buggy code, debug it so that it properly handles errors when trying to access a property of an undefined object: let user; try { console.log(user.name); } catch (e) { // handle error } Make sure the error message is user-friendly, like 'User data not found'.</w:t>
      </w:r>
    </w:p>
    <w:p w14:paraId="7B56D148">
      <w:r>
        <w:rPr>
          <w:b/>
        </w:rPr>
        <w:t>Answer:</w:t>
      </w:r>
    </w:p>
    <w:p w14:paraId="49DE56A0">
      <w:pPr>
        <w:ind w:left="360"/>
      </w:pPr>
      <w:r>
        <w:rPr>
          <w:rFonts w:ascii="Consolas" w:hAnsi="Consolas"/>
          <w:sz w:val="16"/>
        </w:rPr>
        <w:t>let user;</w:t>
      </w:r>
      <w:r>
        <w:rPr>
          <w:rFonts w:ascii="Consolas" w:hAnsi="Consolas"/>
          <w:sz w:val="16"/>
        </w:rPr>
        <w:br w:type="textWrapping"/>
      </w:r>
      <w:r>
        <w:rPr>
          <w:rFonts w:ascii="Consolas" w:hAnsi="Consolas"/>
          <w:sz w:val="16"/>
        </w:rPr>
        <w:br w:type="textWrapping"/>
      </w:r>
      <w:r>
        <w:rPr>
          <w:rFonts w:ascii="Consolas" w:hAnsi="Consolas"/>
          <w:sz w:val="16"/>
        </w:rPr>
        <w:t>try {</w:t>
      </w:r>
      <w:r>
        <w:rPr>
          <w:rFonts w:ascii="Consolas" w:hAnsi="Consolas"/>
          <w:sz w:val="16"/>
        </w:rPr>
        <w:br w:type="textWrapping"/>
      </w:r>
      <w:r>
        <w:rPr>
          <w:rFonts w:ascii="Consolas" w:hAnsi="Consolas"/>
          <w:sz w:val="16"/>
        </w:rPr>
        <w:t xml:space="preserve">    if (!user) {</w:t>
      </w:r>
      <w:r>
        <w:rPr>
          <w:rFonts w:ascii="Consolas" w:hAnsi="Consolas"/>
          <w:sz w:val="16"/>
        </w:rPr>
        <w:br w:type="textWrapping"/>
      </w:r>
      <w:r>
        <w:rPr>
          <w:rFonts w:ascii="Consolas" w:hAnsi="Consolas"/>
          <w:sz w:val="16"/>
        </w:rPr>
        <w:t xml:space="preserve">        throw new Error("User data not found");</w:t>
      </w:r>
      <w:r>
        <w:rPr>
          <w:rFonts w:ascii="Consolas" w:hAnsi="Consolas"/>
          <w:sz w:val="16"/>
        </w:rPr>
        <w:br w:type="textWrapping"/>
      </w:r>
      <w:r>
        <w:rPr>
          <w:rFonts w:ascii="Consolas" w:hAnsi="Consolas"/>
          <w:sz w:val="16"/>
        </w:rPr>
        <w:t xml:space="preserve">    }</w:t>
      </w:r>
      <w:r>
        <w:rPr>
          <w:rFonts w:ascii="Consolas" w:hAnsi="Consolas"/>
          <w:sz w:val="16"/>
        </w:rPr>
        <w:br w:type="textWrapping"/>
      </w:r>
      <w:r>
        <w:rPr>
          <w:rFonts w:ascii="Consolas" w:hAnsi="Consolas"/>
          <w:sz w:val="16"/>
        </w:rPr>
        <w:br w:type="textWrapping"/>
      </w:r>
      <w:r>
        <w:rPr>
          <w:rFonts w:ascii="Consolas" w:hAnsi="Consolas"/>
          <w:sz w:val="16"/>
        </w:rPr>
        <w:t xml:space="preserve">    console.log(user.name);</w:t>
      </w:r>
      <w:r>
        <w:rPr>
          <w:rFonts w:ascii="Consolas" w:hAnsi="Consolas"/>
          <w:sz w:val="16"/>
        </w:rPr>
        <w:br w:type="textWrapping"/>
      </w:r>
      <w:r>
        <w:rPr>
          <w:rFonts w:ascii="Consolas" w:hAnsi="Consolas"/>
          <w:sz w:val="16"/>
        </w:rPr>
        <w:t>} catch (error) {</w:t>
      </w:r>
      <w:r>
        <w:rPr>
          <w:rFonts w:ascii="Consolas" w:hAnsi="Consolas"/>
          <w:sz w:val="16"/>
        </w:rPr>
        <w:br w:type="textWrapping"/>
      </w:r>
      <w:r>
        <w:rPr>
          <w:rFonts w:ascii="Consolas" w:hAnsi="Consolas"/>
          <w:sz w:val="16"/>
        </w:rPr>
        <w:t xml:space="preserve">    console.log(error.message);</w:t>
      </w:r>
      <w:r>
        <w:rPr>
          <w:rFonts w:ascii="Consolas" w:hAnsi="Consolas"/>
          <w:sz w:val="16"/>
        </w:rPr>
        <w:br w:type="textWrapping"/>
      </w:r>
      <w:r>
        <w:rPr>
          <w:rFonts w:ascii="Consolas" w:hAnsi="Consolas"/>
          <w:sz w:val="16"/>
        </w:rPr>
        <w:t>}</w:t>
      </w:r>
    </w:p>
    <w:p w14:paraId="2F8E43BD">
      <w:pPr>
        <w:spacing w:before="200" w:after="80"/>
      </w:pPr>
      <w:r>
        <w:rPr>
          <w:b/>
          <w:sz w:val="26"/>
        </w:rPr>
        <w:t>Q12.</w:t>
      </w:r>
    </w:p>
    <w:p w14:paraId="2FC00A16">
      <w:pPr>
        <w:spacing w:after="100"/>
      </w:pPr>
      <w:r>
        <w:t>You are given this buggy code: function formatFollowers(count) { try { if(count &lt; 0) throw 'Negative count'; return count + ' followers'; } catch(e) { return e.message; } } It should return the error message if count is negative, but it returns undefined. Fix the code so it properly throws and catches an Error object. Use Error objects instead of strings for throwing and catching errors.</w:t>
      </w:r>
    </w:p>
    <w:p w14:paraId="33967C7A">
      <w:r>
        <w:rPr>
          <w:b/>
        </w:rPr>
        <w:t>Answer:</w:t>
      </w:r>
    </w:p>
    <w:p w14:paraId="05230C03">
      <w:pPr>
        <w:ind w:left="360"/>
      </w:pPr>
      <w:r>
        <w:rPr>
          <w:rFonts w:ascii="Consolas" w:hAnsi="Consolas"/>
          <w:sz w:val="16"/>
        </w:rPr>
        <w:t>function formatFollowers(count) {</w:t>
      </w:r>
      <w:r>
        <w:rPr>
          <w:rFonts w:ascii="Consolas" w:hAnsi="Consolas"/>
          <w:sz w:val="16"/>
        </w:rPr>
        <w:br w:type="textWrapping"/>
      </w:r>
      <w:r>
        <w:rPr>
          <w:rFonts w:ascii="Consolas" w:hAnsi="Consolas"/>
          <w:sz w:val="16"/>
        </w:rPr>
        <w:t xml:space="preserve">    try {</w:t>
      </w:r>
      <w:r>
        <w:rPr>
          <w:rFonts w:ascii="Consolas" w:hAnsi="Consolas"/>
          <w:sz w:val="16"/>
        </w:rPr>
        <w:br w:type="textWrapping"/>
      </w:r>
      <w:r>
        <w:rPr>
          <w:rFonts w:ascii="Consolas" w:hAnsi="Consolas"/>
          <w:sz w:val="16"/>
        </w:rPr>
        <w:t xml:space="preserve">        if (count &lt; 0) {</w:t>
      </w:r>
      <w:r>
        <w:rPr>
          <w:rFonts w:ascii="Consolas" w:hAnsi="Consolas"/>
          <w:sz w:val="16"/>
        </w:rPr>
        <w:br w:type="textWrapping"/>
      </w:r>
      <w:r>
        <w:rPr>
          <w:rFonts w:ascii="Consolas" w:hAnsi="Consolas"/>
          <w:sz w:val="16"/>
        </w:rPr>
        <w:t xml:space="preserve">            throw new Error("Negative count");</w:t>
      </w:r>
      <w:r>
        <w:rPr>
          <w:rFonts w:ascii="Consolas" w:hAnsi="Consolas"/>
          <w:sz w:val="16"/>
        </w:rPr>
        <w:br w:type="textWrapping"/>
      </w:r>
      <w:r>
        <w:rPr>
          <w:rFonts w:ascii="Consolas" w:hAnsi="Consolas"/>
          <w:sz w:val="16"/>
        </w:rPr>
        <w:t xml:space="preserve">        }</w:t>
      </w:r>
      <w:r>
        <w:rPr>
          <w:rFonts w:ascii="Consolas" w:hAnsi="Consolas"/>
          <w:sz w:val="16"/>
        </w:rPr>
        <w:br w:type="textWrapping"/>
      </w:r>
      <w:r>
        <w:rPr>
          <w:rFonts w:ascii="Consolas" w:hAnsi="Consolas"/>
          <w:sz w:val="16"/>
        </w:rPr>
        <w:br w:type="textWrapping"/>
      </w:r>
      <w:r>
        <w:rPr>
          <w:rFonts w:ascii="Consolas" w:hAnsi="Consolas"/>
          <w:sz w:val="16"/>
        </w:rPr>
        <w:t xml:space="preserve">        return count + " followers";</w:t>
      </w:r>
      <w:r>
        <w:rPr>
          <w:rFonts w:ascii="Consolas" w:hAnsi="Consolas"/>
          <w:sz w:val="16"/>
        </w:rPr>
        <w:br w:type="textWrapping"/>
      </w:r>
      <w:r>
        <w:rPr>
          <w:rFonts w:ascii="Consolas" w:hAnsi="Consolas"/>
          <w:sz w:val="16"/>
        </w:rPr>
        <w:t xml:space="preserve">    } catch (error) {</w:t>
      </w:r>
      <w:r>
        <w:rPr>
          <w:rFonts w:ascii="Consolas" w:hAnsi="Consolas"/>
          <w:sz w:val="16"/>
        </w:rPr>
        <w:br w:type="textWrapping"/>
      </w:r>
      <w:r>
        <w:rPr>
          <w:rFonts w:ascii="Consolas" w:hAnsi="Consolas"/>
          <w:sz w:val="16"/>
        </w:rPr>
        <w:t xml:space="preserve">        return error.message;</w:t>
      </w:r>
      <w:r>
        <w:rPr>
          <w:rFonts w:ascii="Consolas" w:hAnsi="Consolas"/>
          <w:sz w:val="16"/>
        </w:rPr>
        <w:br w:type="textWrapping"/>
      </w:r>
      <w:r>
        <w:rPr>
          <w:rFonts w:ascii="Consolas" w:hAnsi="Consolas"/>
          <w:sz w:val="16"/>
        </w:rPr>
        <w:t xml:space="preserve">    }</w:t>
      </w:r>
      <w:r>
        <w:rPr>
          <w:rFonts w:ascii="Consolas" w:hAnsi="Consolas"/>
          <w:sz w:val="16"/>
        </w:rPr>
        <w:br w:type="textWrapping"/>
      </w:r>
      <w:r>
        <w:rPr>
          <w:rFonts w:ascii="Consolas" w:hAnsi="Consolas"/>
          <w:sz w:val="16"/>
        </w:rPr>
        <w:t>}</w:t>
      </w:r>
      <w:r>
        <w:rPr>
          <w:rFonts w:ascii="Consolas" w:hAnsi="Consolas"/>
          <w:sz w:val="16"/>
        </w:rPr>
        <w:br w:type="textWrapping"/>
      </w:r>
      <w:r>
        <w:rPr>
          <w:rFonts w:ascii="Consolas" w:hAnsi="Consolas"/>
          <w:sz w:val="16"/>
        </w:rPr>
        <w:br w:type="textWrapping"/>
      </w:r>
      <w:r>
        <w:rPr>
          <w:rFonts w:ascii="Consolas" w:hAnsi="Consolas"/>
          <w:sz w:val="16"/>
        </w:rPr>
        <w:t>console.log(formatFollowers(1200));</w:t>
      </w:r>
      <w:r>
        <w:rPr>
          <w:rFonts w:ascii="Consolas" w:hAnsi="Consolas"/>
          <w:sz w:val="16"/>
        </w:rPr>
        <w:br w:type="textWrapping"/>
      </w:r>
      <w:r>
        <w:rPr>
          <w:rFonts w:ascii="Consolas" w:hAnsi="Consolas"/>
          <w:sz w:val="16"/>
        </w:rPr>
        <w:t>console.log(formatFollowers(-5));</w:t>
      </w:r>
    </w:p>
    <w:p w14:paraId="7DA75ADA">
      <w:pPr>
        <w:spacing w:before="200" w:after="80"/>
      </w:pPr>
      <w:r>
        <w:rPr>
          <w:b/>
          <w:sz w:val="26"/>
        </w:rPr>
        <w:t>Q13.</w:t>
      </w:r>
    </w:p>
    <w:p w14:paraId="081EDE25">
      <w:pPr>
        <w:spacing w:after="100"/>
      </w:pPr>
      <w:r>
        <w:t>Copy an error stack trace from your browser's console when a thrown error occurs (for example, from a failed JSON.parse or invalid URL check), and paste it into ChatGPT. Ask ChatGPT to explain what the stack trace means and summarize the explanation in your own words.</w:t>
      </w:r>
    </w:p>
    <w:p w14:paraId="4139B7CE">
      <w:r>
        <w:rPr>
          <w:b/>
        </w:rPr>
        <w:t>Answer:</w:t>
      </w:r>
    </w:p>
    <w:p w14:paraId="4EC6E1C5">
      <w:pPr>
        <w:ind w:left="360"/>
      </w:pPr>
      <w:r>
        <w:rPr>
          <w:rFonts w:ascii="Consolas" w:hAnsi="Consolas"/>
          <w:sz w:val="16"/>
        </w:rPr>
        <w:t>// Example error to generate a stack trace:</w:t>
      </w:r>
      <w:r>
        <w:rPr>
          <w:rFonts w:ascii="Consolas" w:hAnsi="Consolas"/>
          <w:sz w:val="16"/>
        </w:rPr>
        <w:br w:type="textWrapping"/>
      </w:r>
      <w:r>
        <w:rPr>
          <w:rFonts w:ascii="Consolas" w:hAnsi="Consolas"/>
          <w:sz w:val="16"/>
        </w:rPr>
        <w:t>function testError() {</w:t>
      </w:r>
      <w:r>
        <w:rPr>
          <w:rFonts w:ascii="Consolas" w:hAnsi="Consolas"/>
          <w:sz w:val="16"/>
        </w:rPr>
        <w:br w:type="textWrapping"/>
      </w:r>
      <w:r>
        <w:rPr>
          <w:rFonts w:ascii="Consolas" w:hAnsi="Consolas"/>
          <w:sz w:val="16"/>
        </w:rPr>
        <w:t xml:space="preserve">    throw new Error("Invalid Spotify URL");</w:t>
      </w:r>
      <w:r>
        <w:rPr>
          <w:rFonts w:ascii="Consolas" w:hAnsi="Consolas"/>
          <w:sz w:val="16"/>
        </w:rPr>
        <w:br w:type="textWrapping"/>
      </w:r>
      <w:r>
        <w:rPr>
          <w:rFonts w:ascii="Consolas" w:hAnsi="Consolas"/>
          <w:sz w:val="16"/>
        </w:rPr>
        <w:t>}</w:t>
      </w:r>
      <w:r>
        <w:rPr>
          <w:rFonts w:ascii="Consolas" w:hAnsi="Consolas"/>
          <w:sz w:val="16"/>
        </w:rPr>
        <w:br w:type="textWrapping"/>
      </w:r>
      <w:r>
        <w:rPr>
          <w:rFonts w:ascii="Consolas" w:hAnsi="Consolas"/>
          <w:sz w:val="16"/>
        </w:rPr>
        <w:br w:type="textWrapping"/>
      </w:r>
      <w:r>
        <w:rPr>
          <w:rFonts w:ascii="Consolas" w:hAnsi="Consolas"/>
          <w:sz w:val="16"/>
        </w:rPr>
        <w:t>testError();</w:t>
      </w:r>
      <w:r>
        <w:rPr>
          <w:rFonts w:ascii="Consolas" w:hAnsi="Consolas"/>
          <w:sz w:val="16"/>
        </w:rPr>
        <w:br w:type="textWrapping"/>
      </w:r>
      <w:r>
        <w:rPr>
          <w:rFonts w:ascii="Consolas" w:hAnsi="Consolas"/>
          <w:sz w:val="16"/>
        </w:rPr>
        <w:br w:type="textWrapping"/>
      </w:r>
      <w:r>
        <w:rPr>
          <w:rFonts w:ascii="Consolas" w:hAnsi="Consolas"/>
          <w:sz w:val="16"/>
        </w:rPr>
        <w:t>// Browser console will show an Error and a stack trace.</w:t>
      </w:r>
      <w:r>
        <w:rPr>
          <w:rFonts w:ascii="Consolas" w:hAnsi="Consolas"/>
          <w:sz w:val="16"/>
        </w:rPr>
        <w:br w:type="textWrapping"/>
      </w:r>
      <w:r>
        <w:rPr>
          <w:rFonts w:ascii="Consolas" w:hAnsi="Consolas"/>
          <w:sz w:val="16"/>
        </w:rPr>
        <w:t>// Copy the actual stack trace from your browser console</w:t>
      </w:r>
      <w:r>
        <w:rPr>
          <w:rFonts w:ascii="Consolas" w:hAnsi="Consolas"/>
          <w:sz w:val="16"/>
        </w:rPr>
        <w:br w:type="textWrapping"/>
      </w:r>
      <w:r>
        <w:rPr>
          <w:rFonts w:ascii="Consolas" w:hAnsi="Consolas"/>
          <w:sz w:val="16"/>
        </w:rPr>
        <w:t>// and paste it into ChatGPT.</w:t>
      </w:r>
      <w:r>
        <w:rPr>
          <w:rFonts w:ascii="Consolas" w:hAnsi="Consolas"/>
          <w:sz w:val="16"/>
        </w:rPr>
        <w:br w:type="textWrapping"/>
      </w:r>
      <w:r>
        <w:rPr>
          <w:rFonts w:ascii="Consolas" w:hAnsi="Consolas"/>
          <w:sz w:val="16"/>
        </w:rPr>
        <w:t>//</w:t>
      </w:r>
      <w:r>
        <w:rPr>
          <w:rFonts w:ascii="Consolas" w:hAnsi="Consolas"/>
          <w:sz w:val="16"/>
        </w:rPr>
        <w:br w:type="textWrapping"/>
      </w:r>
      <w:r>
        <w:rPr>
          <w:rFonts w:ascii="Consolas" w:hAnsi="Consolas"/>
          <w:sz w:val="16"/>
        </w:rPr>
        <w:t>// Example summary to write in your own words:</w:t>
      </w:r>
      <w:r>
        <w:rPr>
          <w:rFonts w:ascii="Consolas" w:hAnsi="Consolas"/>
          <w:sz w:val="16"/>
        </w:rPr>
        <w:br w:type="textWrapping"/>
      </w:r>
      <w:r>
        <w:rPr>
          <w:rFonts w:ascii="Consolas" w:hAnsi="Consolas"/>
          <w:sz w:val="16"/>
        </w:rPr>
        <w:t>// "The error message tells me what went wrong. The stack</w:t>
      </w:r>
      <w:r>
        <w:rPr>
          <w:rFonts w:ascii="Consolas" w:hAnsi="Consolas"/>
          <w:sz w:val="16"/>
        </w:rPr>
        <w:br w:type="textWrapping"/>
      </w:r>
      <w:r>
        <w:rPr>
          <w:rFonts w:ascii="Consolas" w:hAnsi="Consolas"/>
          <w:sz w:val="16"/>
        </w:rPr>
        <w:t>// trace shows the function calls and line numbers that led</w:t>
      </w:r>
      <w:r>
        <w:rPr>
          <w:rFonts w:ascii="Consolas" w:hAnsi="Consolas"/>
          <w:sz w:val="16"/>
        </w:rPr>
        <w:br w:type="textWrapping"/>
      </w:r>
      <w:r>
        <w:rPr>
          <w:rFonts w:ascii="Consolas" w:hAnsi="Consolas"/>
          <w:sz w:val="16"/>
        </w:rPr>
        <w:t xml:space="preserve">// to the error, which helps me find where the problem started." </w:t>
      </w:r>
    </w:p>
    <w:p w14:paraId="3E780BF5">
      <w:pPr>
        <w:spacing w:before="200" w:after="80"/>
      </w:pPr>
      <w:r>
        <w:rPr>
          <w:b/>
          <w:sz w:val="26"/>
        </w:rPr>
        <w:t>Q14.</w:t>
      </w:r>
    </w:p>
    <w:p w14:paraId="7FC94EFB">
      <w:pPr>
        <w:spacing w:after="100"/>
      </w:pPr>
      <w:r>
        <w:t>Copy an error stack trace from your browser's console when a thrown error occurs (for example, from a failed JSON.parse or invalid URL check), and paste it into ChatGPT. Ask ChatGPT to explain what the stack trace means and summarize the explanation in your own words.</w:t>
      </w:r>
    </w:p>
    <w:p w14:paraId="582827D6">
      <w:r>
        <w:rPr>
          <w:b/>
        </w:rPr>
        <w:t>Answer:</w:t>
      </w:r>
    </w:p>
    <w:p w14:paraId="1DB2C784">
      <w:pPr>
        <w:ind w:left="360"/>
      </w:pPr>
      <w:r>
        <w:rPr>
          <w:rFonts w:ascii="Consolas" w:hAnsi="Consolas"/>
          <w:sz w:val="16"/>
        </w:rPr>
        <w:t>// Generate a JSON parsing error:</w:t>
      </w:r>
      <w:r>
        <w:rPr>
          <w:rFonts w:ascii="Consolas" w:hAnsi="Consolas"/>
          <w:sz w:val="16"/>
        </w:rPr>
        <w:br w:type="textWrapping"/>
      </w:r>
      <w:r>
        <w:rPr>
          <w:rFonts w:ascii="Consolas" w:hAnsi="Consolas"/>
          <w:sz w:val="16"/>
        </w:rPr>
        <w:t>try {</w:t>
      </w:r>
      <w:r>
        <w:rPr>
          <w:rFonts w:ascii="Consolas" w:hAnsi="Consolas"/>
          <w:sz w:val="16"/>
        </w:rPr>
        <w:br w:type="textWrapping"/>
      </w:r>
      <w:r>
        <w:rPr>
          <w:rFonts w:ascii="Consolas" w:hAnsi="Consolas"/>
          <w:sz w:val="16"/>
        </w:rPr>
        <w:t xml:space="preserve">    JSON.parse('{"name":"Shoes"');</w:t>
      </w:r>
      <w:r>
        <w:rPr>
          <w:rFonts w:ascii="Consolas" w:hAnsi="Consolas"/>
          <w:sz w:val="16"/>
        </w:rPr>
        <w:br w:type="textWrapping"/>
      </w:r>
      <w:r>
        <w:rPr>
          <w:rFonts w:ascii="Consolas" w:hAnsi="Consolas"/>
          <w:sz w:val="16"/>
        </w:rPr>
        <w:t>} catch (error) {</w:t>
      </w:r>
      <w:r>
        <w:rPr>
          <w:rFonts w:ascii="Consolas" w:hAnsi="Consolas"/>
          <w:sz w:val="16"/>
        </w:rPr>
        <w:br w:type="textWrapping"/>
      </w:r>
      <w:r>
        <w:rPr>
          <w:rFonts w:ascii="Consolas" w:hAnsi="Consolas"/>
          <w:sz w:val="16"/>
        </w:rPr>
        <w:t xml:space="preserve">    console.error(error);</w:t>
      </w:r>
      <w:r>
        <w:rPr>
          <w:rFonts w:ascii="Consolas" w:hAnsi="Consolas"/>
          <w:sz w:val="16"/>
        </w:rPr>
        <w:br w:type="textWrapping"/>
      </w:r>
      <w:r>
        <w:rPr>
          <w:rFonts w:ascii="Consolas" w:hAnsi="Consolas"/>
          <w:sz w:val="16"/>
        </w:rPr>
        <w:t>}</w:t>
      </w:r>
      <w:r>
        <w:rPr>
          <w:rFonts w:ascii="Consolas" w:hAnsi="Consolas"/>
          <w:sz w:val="16"/>
        </w:rPr>
        <w:br w:type="textWrapping"/>
      </w:r>
      <w:r>
        <w:rPr>
          <w:rFonts w:ascii="Consolas" w:hAnsi="Consolas"/>
          <w:sz w:val="16"/>
        </w:rPr>
        <w:br w:type="textWrapping"/>
      </w:r>
      <w:r>
        <w:rPr>
          <w:rFonts w:ascii="Consolas" w:hAnsi="Consolas"/>
          <w:sz w:val="16"/>
        </w:rPr>
        <w:t>// Copy the actual stack trace shown in your browser console.</w:t>
      </w:r>
      <w:r>
        <w:rPr>
          <w:rFonts w:ascii="Consolas" w:hAnsi="Consolas"/>
          <w:sz w:val="16"/>
        </w:rPr>
        <w:br w:type="textWrapping"/>
      </w:r>
      <w:r>
        <w:rPr>
          <w:rFonts w:ascii="Consolas" w:hAnsi="Consolas"/>
          <w:sz w:val="16"/>
        </w:rPr>
        <w:t>// Paste it into ChatGPT and ask:</w:t>
      </w:r>
      <w:r>
        <w:rPr>
          <w:rFonts w:ascii="Consolas" w:hAnsi="Consolas"/>
          <w:sz w:val="16"/>
        </w:rPr>
        <w:br w:type="textWrapping"/>
      </w:r>
      <w:r>
        <w:rPr>
          <w:rFonts w:ascii="Consolas" w:hAnsi="Consolas"/>
          <w:sz w:val="16"/>
        </w:rPr>
        <w:t>// "Explain this JavaScript error stack trace and summarize</w:t>
      </w:r>
      <w:r>
        <w:rPr>
          <w:rFonts w:ascii="Consolas" w:hAnsi="Consolas"/>
          <w:sz w:val="16"/>
        </w:rPr>
        <w:br w:type="textWrapping"/>
      </w:r>
      <w:r>
        <w:rPr>
          <w:rFonts w:ascii="Consolas" w:hAnsi="Consolas"/>
          <w:sz w:val="16"/>
        </w:rPr>
        <w:t>// the explanation in simple words."</w:t>
      </w:r>
      <w:r>
        <w:rPr>
          <w:rFonts w:ascii="Consolas" w:hAnsi="Consolas"/>
          <w:sz w:val="16"/>
        </w:rPr>
        <w:br w:type="textWrapping"/>
      </w:r>
      <w:r>
        <w:rPr>
          <w:rFonts w:ascii="Consolas" w:hAnsi="Consolas"/>
          <w:sz w:val="16"/>
        </w:rPr>
        <w:t>//</w:t>
      </w:r>
      <w:r>
        <w:rPr>
          <w:rFonts w:ascii="Consolas" w:hAnsi="Consolas"/>
          <w:sz w:val="16"/>
        </w:rPr>
        <w:br w:type="textWrapping"/>
      </w:r>
      <w:r>
        <w:rPr>
          <w:rFonts w:ascii="Consolas" w:hAnsi="Consolas"/>
          <w:sz w:val="16"/>
        </w:rPr>
        <w:t>// Important: The exact stack trace depends on your browser</w:t>
      </w:r>
      <w:r>
        <w:rPr>
          <w:rFonts w:ascii="Consolas" w:hAnsi="Consolas"/>
          <w:sz w:val="16"/>
        </w:rPr>
        <w:br w:type="textWrapping"/>
      </w:r>
      <w:r>
        <w:rPr>
          <w:rFonts w:ascii="Consolas" w:hAnsi="Consolas"/>
          <w:sz w:val="16"/>
        </w:rPr>
        <w:t>// and the line where you run the code.</w:t>
      </w:r>
    </w:p>
    <w:p w14:paraId="180954DD">
      <w:pPr>
        <w:spacing w:before="200" w:after="80"/>
      </w:pPr>
      <w:r>
        <w:rPr>
          <w:b/>
          <w:sz w:val="26"/>
        </w:rPr>
        <w:t>Q15.</w:t>
      </w:r>
    </w:p>
    <w:p w14:paraId="20F4433A">
      <w:pPr>
        <w:spacing w:after="100"/>
      </w:pPr>
      <w:r>
        <w:t>Copy a stack trace from a JavaScript error you encounter (for example, by calling a function that throws a custom Error), and paste it into ChatGPT. Ask ChatGPT to explain what the error means and which line caused the problem. Summarize ChatGPT's explanation in your own words in a comment above the code.</w:t>
      </w:r>
    </w:p>
    <w:p w14:paraId="5EA97335">
      <w:r>
        <w:rPr>
          <w:b/>
        </w:rPr>
        <w:t>Answer:</w:t>
      </w:r>
    </w:p>
    <w:p w14:paraId="5C4BD8BC">
      <w:pPr>
        <w:ind w:left="360"/>
      </w:pPr>
      <w:r>
        <w:rPr>
          <w:rFonts w:ascii="Consolas" w:hAnsi="Consolas"/>
          <w:sz w:val="16"/>
        </w:rPr>
        <w:t>function validateSpotifyURL(url) {</w:t>
      </w:r>
      <w:r>
        <w:rPr>
          <w:rFonts w:ascii="Consolas" w:hAnsi="Consolas"/>
          <w:sz w:val="16"/>
        </w:rPr>
        <w:br w:type="textWrapping"/>
      </w:r>
      <w:r>
        <w:rPr>
          <w:rFonts w:ascii="Consolas" w:hAnsi="Consolas"/>
          <w:sz w:val="16"/>
        </w:rPr>
        <w:t xml:space="preserve">    if (!url.startsWith("https://open.spotify.com/")) {</w:t>
      </w:r>
      <w:r>
        <w:rPr>
          <w:rFonts w:ascii="Consolas" w:hAnsi="Consolas"/>
          <w:sz w:val="16"/>
        </w:rPr>
        <w:br w:type="textWrapping"/>
      </w:r>
      <w:r>
        <w:rPr>
          <w:rFonts w:ascii="Consolas" w:hAnsi="Consolas"/>
          <w:sz w:val="16"/>
        </w:rPr>
        <w:t xml:space="preserve">        throw new Error("Invalid Spotify URL");</w:t>
      </w:r>
      <w:r>
        <w:rPr>
          <w:rFonts w:ascii="Consolas" w:hAnsi="Consolas"/>
          <w:sz w:val="16"/>
        </w:rPr>
        <w:br w:type="textWrapping"/>
      </w:r>
      <w:r>
        <w:rPr>
          <w:rFonts w:ascii="Consolas" w:hAnsi="Consolas"/>
          <w:sz w:val="16"/>
        </w:rPr>
        <w:t xml:space="preserve">    }</w:t>
      </w:r>
      <w:r>
        <w:rPr>
          <w:rFonts w:ascii="Consolas" w:hAnsi="Consolas"/>
          <w:sz w:val="16"/>
        </w:rPr>
        <w:br w:type="textWrapping"/>
      </w:r>
      <w:r>
        <w:rPr>
          <w:rFonts w:ascii="Consolas" w:hAnsi="Consolas"/>
          <w:sz w:val="16"/>
        </w:rPr>
        <w:t>}</w:t>
      </w:r>
      <w:r>
        <w:rPr>
          <w:rFonts w:ascii="Consolas" w:hAnsi="Consolas"/>
          <w:sz w:val="16"/>
        </w:rPr>
        <w:br w:type="textWrapping"/>
      </w:r>
      <w:r>
        <w:rPr>
          <w:rFonts w:ascii="Consolas" w:hAnsi="Consolas"/>
          <w:sz w:val="16"/>
        </w:rPr>
        <w:br w:type="textWrapping"/>
      </w:r>
      <w:r>
        <w:rPr>
          <w:rFonts w:ascii="Consolas" w:hAnsi="Consolas"/>
          <w:sz w:val="16"/>
        </w:rPr>
        <w:t>validateSpotifyURL("https://example.com");</w:t>
      </w:r>
      <w:r>
        <w:rPr>
          <w:rFonts w:ascii="Consolas" w:hAnsi="Consolas"/>
          <w:sz w:val="16"/>
        </w:rPr>
        <w:br w:type="textWrapping"/>
      </w:r>
      <w:r>
        <w:rPr>
          <w:rFonts w:ascii="Consolas" w:hAnsi="Consolas"/>
          <w:sz w:val="16"/>
        </w:rPr>
        <w:br w:type="textWrapping"/>
      </w:r>
      <w:r>
        <w:rPr>
          <w:rFonts w:ascii="Consolas" w:hAnsi="Consolas"/>
          <w:sz w:val="16"/>
        </w:rPr>
        <w:t>// After running this code:</w:t>
      </w:r>
      <w:r>
        <w:rPr>
          <w:rFonts w:ascii="Consolas" w:hAnsi="Consolas"/>
          <w:sz w:val="16"/>
        </w:rPr>
        <w:br w:type="textWrapping"/>
      </w:r>
      <w:r>
        <w:rPr>
          <w:rFonts w:ascii="Consolas" w:hAnsi="Consolas"/>
          <w:sz w:val="16"/>
        </w:rPr>
        <w:t>// 1. Copy the stack trace from the browser console.</w:t>
      </w:r>
      <w:r>
        <w:rPr>
          <w:rFonts w:ascii="Consolas" w:hAnsi="Consolas"/>
          <w:sz w:val="16"/>
        </w:rPr>
        <w:br w:type="textWrapping"/>
      </w:r>
      <w:r>
        <w:rPr>
          <w:rFonts w:ascii="Consolas" w:hAnsi="Consolas"/>
          <w:sz w:val="16"/>
        </w:rPr>
        <w:t>// 2. Paste it into ChatGPT.</w:t>
      </w:r>
      <w:r>
        <w:rPr>
          <w:rFonts w:ascii="Consolas" w:hAnsi="Consolas"/>
          <w:sz w:val="16"/>
        </w:rPr>
        <w:br w:type="textWrapping"/>
      </w:r>
      <w:r>
        <w:rPr>
          <w:rFonts w:ascii="Consolas" w:hAnsi="Consolas"/>
          <w:sz w:val="16"/>
        </w:rPr>
        <w:t>// 3. Ask which line caused the error and what the stack trace means.</w:t>
      </w:r>
      <w:r>
        <w:rPr>
          <w:rFonts w:ascii="Consolas" w:hAnsi="Consolas"/>
          <w:sz w:val="16"/>
        </w:rPr>
        <w:br w:type="textWrapping"/>
      </w:r>
      <w:r>
        <w:rPr>
          <w:rFonts w:ascii="Consolas" w:hAnsi="Consolas"/>
          <w:sz w:val="16"/>
        </w:rPr>
        <w:t>// 4. Write your own summary above the code.</w:t>
      </w:r>
      <w:r>
        <w:rPr>
          <w:rFonts w:ascii="Consolas" w:hAnsi="Consolas"/>
          <w:sz w:val="16"/>
        </w:rPr>
        <w:br w:type="textWrapping"/>
      </w:r>
      <w:r>
        <w:rPr>
          <w:rFonts w:ascii="Consolas" w:hAnsi="Consolas"/>
          <w:sz w:val="16"/>
        </w:rPr>
        <w:t>//</w:t>
      </w:r>
      <w:r>
        <w:rPr>
          <w:rFonts w:ascii="Consolas" w:hAnsi="Consolas"/>
          <w:sz w:val="16"/>
        </w:rPr>
        <w:br w:type="textWrapping"/>
      </w:r>
      <w:r>
        <w:rPr>
          <w:rFonts w:ascii="Consolas" w:hAnsi="Consolas"/>
          <w:sz w:val="16"/>
        </w:rPr>
        <w:t>// Example summary:</w:t>
      </w:r>
      <w:r>
        <w:rPr>
          <w:rFonts w:ascii="Consolas" w:hAnsi="Consolas"/>
          <w:sz w:val="16"/>
        </w:rPr>
        <w:br w:type="textWrapping"/>
      </w:r>
      <w:r>
        <w:rPr>
          <w:rFonts w:ascii="Consolas" w:hAnsi="Consolas"/>
          <w:sz w:val="16"/>
        </w:rPr>
        <w:t>// "The function throws an Error because the URL does not start</w:t>
      </w:r>
      <w:r>
        <w:rPr>
          <w:rFonts w:ascii="Consolas" w:hAnsi="Consolas"/>
          <w:sz w:val="16"/>
        </w:rPr>
        <w:br w:type="textWrapping"/>
      </w:r>
      <w:r>
        <w:rPr>
          <w:rFonts w:ascii="Consolas" w:hAnsi="Consolas"/>
          <w:sz w:val="16"/>
        </w:rPr>
        <w:t>// with the required Spotify URL. The stack trace points to the</w:t>
      </w:r>
      <w:r>
        <w:rPr>
          <w:rFonts w:ascii="Consolas" w:hAnsi="Consolas"/>
          <w:sz w:val="16"/>
        </w:rPr>
        <w:br w:type="textWrapping"/>
      </w:r>
      <w:r>
        <w:rPr>
          <w:rFonts w:ascii="Consolas" w:hAnsi="Consolas"/>
          <w:sz w:val="16"/>
        </w:rPr>
        <w:t xml:space="preserve">// line inside validateSpotifyURL where the Error was thrown." </w:t>
      </w:r>
    </w:p>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A00002BF" w:usb1="68C7FCFB" w:usb2="00000010"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09D585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1288</Words>
  <Characters>7471</Characters>
  <Lines>0</Lines>
  <Paragraphs>0</Paragraphs>
  <TotalTime>0</TotalTime>
  <ScaleCrop>false</ScaleCrop>
  <LinksUpToDate>false</LinksUpToDate>
  <CharactersWithSpaces>8940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Samrat king</cp:lastModifiedBy>
  <dcterms:modified xsi:type="dcterms:W3CDTF">2026-10-05T01:37:13Z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eyJoZGlkIjoiOTUwMmUxMDAyMzhiYjdiMGRhYWU4YjMyZDc0NWQ1M2IiLCJ1c2VySWQiOiI1Njc1NjU2NjgyODAifQ==</vt:lpwstr>
  </property>
  <property fmtid="{D5CDD505-2E9C-101B-9397-08002B2CF9AE}" pid="3" name="KSOProductBuildVer">
    <vt:lpwstr>1033-12.1.0.28485</vt:lpwstr>
  </property>
  <property fmtid="{D5CDD505-2E9C-101B-9397-08002B2CF9AE}" pid="4" name="ICV">
    <vt:lpwstr>494AC967B63148049ECDE2F1631BBCD9_12</vt:lpwstr>
  </property>
</Properties>
</file>