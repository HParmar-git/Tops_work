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E1907">
      <w:pPr>
        <w:jc w:val="center"/>
      </w:pPr>
      <w:r>
        <w:rPr>
          <w:b/>
          <w:sz w:val="36"/>
        </w:rPr>
        <w:t>Session 4: Loops &amp; Iteration — Questions &amp; Answers</w:t>
      </w:r>
    </w:p>
    <w:p w14:paraId="45F85664">
      <w:pPr>
        <w:spacing w:before="200" w:after="80"/>
      </w:pPr>
      <w:r>
        <w:rPr>
          <w:b/>
          <w:sz w:val="26"/>
        </w:rPr>
        <w:t>Q1.</w:t>
      </w:r>
      <w:bookmarkStart w:id="0" w:name="_GoBack"/>
      <w:bookmarkEnd w:id="0"/>
    </w:p>
    <w:p w14:paraId="04DE3D5D">
      <w:pPr>
        <w:spacing w:after="100"/>
      </w:pPr>
      <w:r>
        <w:t>Create an array called favApps with the names of 5 apps you use daily (like Instagram, Zomato, Paytm, etc.) and use a for loop to print each app name in the console.</w:t>
      </w:r>
    </w:p>
    <w:p w14:paraId="5E278BA7">
      <w:r>
        <w:rPr>
          <w:b/>
          <w:sz w:val="22"/>
        </w:rPr>
        <w:t>Answer:</w:t>
      </w:r>
    </w:p>
    <w:p w14:paraId="47A04A54">
      <w:pPr>
        <w:spacing w:after="160"/>
        <w:ind w:left="360"/>
      </w:pPr>
      <w:r>
        <w:rPr>
          <w:rFonts w:ascii="Consolas" w:hAnsi="Consolas"/>
          <w:sz w:val="19"/>
        </w:rPr>
        <w:t>const favApps = ["Instagram", "Zomato", "Paytm", "YouTube", "WhatsApp"];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for (let i = 0; i &lt; favApps.length; i++)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console.log(favApps[i]);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1535F319">
      <w:pPr>
        <w:spacing w:before="200" w:after="80"/>
      </w:pPr>
      <w:r>
        <w:rPr>
          <w:b/>
          <w:sz w:val="26"/>
        </w:rPr>
        <w:t>Q2.</w:t>
      </w:r>
    </w:p>
    <w:p w14:paraId="78A31E0F">
      <w:pPr>
        <w:spacing w:after="100"/>
      </w:pPr>
      <w:r>
        <w:t>Create an array called favApps with the names of 5 apps you use daily (like Instagram, Zomato, Paytm, etc.) and use a for loop to print each app name in the console.</w:t>
      </w:r>
    </w:p>
    <w:p w14:paraId="3A9B5813">
      <w:r>
        <w:rPr>
          <w:b/>
          <w:sz w:val="22"/>
        </w:rPr>
        <w:t>Answer:</w:t>
      </w:r>
    </w:p>
    <w:p w14:paraId="2BBC45B2">
      <w:pPr>
        <w:spacing w:after="160"/>
        <w:ind w:left="360"/>
      </w:pPr>
      <w:r>
        <w:rPr>
          <w:rFonts w:ascii="Consolas" w:hAnsi="Consolas"/>
          <w:sz w:val="19"/>
        </w:rPr>
        <w:t>const favApps = ["Instagram", "Zomato", "Paytm", "YouTube", "WhatsApp"];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for (let i = 0; i &lt; favApps.length; i++)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console.log(favApps[i]);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5C19C168">
      <w:pPr>
        <w:spacing w:before="200" w:after="80"/>
      </w:pPr>
      <w:r>
        <w:rPr>
          <w:b/>
          <w:sz w:val="26"/>
        </w:rPr>
        <w:t>Q3.</w:t>
      </w:r>
    </w:p>
    <w:p w14:paraId="3725E884">
      <w:pPr>
        <w:spacing w:after="100"/>
      </w:pPr>
      <w:r>
        <w:t>Create an array called playlist containing 5 of your favorite song names and use a for loop to print each song name in the console.</w:t>
      </w:r>
    </w:p>
    <w:p w14:paraId="458C53E2">
      <w:r>
        <w:rPr>
          <w:b/>
          <w:sz w:val="22"/>
        </w:rPr>
        <w:t>Answer:</w:t>
      </w:r>
    </w:p>
    <w:p w14:paraId="5A6456F7">
      <w:pPr>
        <w:spacing w:after="160"/>
        <w:ind w:left="360"/>
      </w:pPr>
      <w:r>
        <w:rPr>
          <w:rFonts w:ascii="Consolas" w:hAnsi="Consolas"/>
          <w:sz w:val="19"/>
        </w:rPr>
        <w:t>const playlist = [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"Kesariya",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"Tum Hi Ho",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"Apna Bana Le",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"Heeriye",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"Chaleya"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for (let i = 0; i &lt; playlist.length; i++)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console.log(playlist[i]);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434C542A">
      <w:pPr>
        <w:spacing w:before="200" w:after="80"/>
      </w:pPr>
      <w:r>
        <w:rPr>
          <w:b/>
          <w:sz w:val="26"/>
        </w:rPr>
        <w:t>Q4.</w:t>
      </w:r>
    </w:p>
    <w:p w14:paraId="6D8426AD">
      <w:pPr>
        <w:spacing w:after="100"/>
      </w:pPr>
      <w:r>
        <w:t>Given an array of cricket team names for IPL, use a while loop to print each team name in uppercase.</w:t>
      </w:r>
    </w:p>
    <w:p w14:paraId="207956CC">
      <w:r>
        <w:rPr>
          <w:b/>
          <w:sz w:val="22"/>
        </w:rPr>
        <w:t>Answer:</w:t>
      </w:r>
    </w:p>
    <w:p w14:paraId="2E40B56B">
      <w:pPr>
        <w:spacing w:after="160"/>
        <w:ind w:left="360"/>
      </w:pPr>
      <w:r>
        <w:rPr>
          <w:rFonts w:ascii="Consolas" w:hAnsi="Consolas"/>
          <w:sz w:val="19"/>
        </w:rPr>
        <w:t>const teams = ["MI", "CSK", "RCB", "GT", "RR"];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let i = 0;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while (i &lt; teams.length)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console.log(teams[i].toUpperCase());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i++;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3CE8D29A">
      <w:pPr>
        <w:spacing w:before="200" w:after="80"/>
      </w:pPr>
      <w:r>
        <w:rPr>
          <w:b/>
          <w:sz w:val="26"/>
        </w:rPr>
        <w:t>Q5.</w:t>
      </w:r>
    </w:p>
    <w:p w14:paraId="3EDEB198">
      <w:pPr>
        <w:spacing w:after="100"/>
      </w:pPr>
      <w:r>
        <w:t>Given an array of cricket team names for IPL, use a while loop to print each team name in uppercase.</w:t>
      </w:r>
    </w:p>
    <w:p w14:paraId="1D72CF15">
      <w:r>
        <w:rPr>
          <w:b/>
          <w:sz w:val="22"/>
        </w:rPr>
        <w:t>Answer:</w:t>
      </w:r>
    </w:p>
    <w:p w14:paraId="013A2DD2">
      <w:pPr>
        <w:spacing w:after="160"/>
        <w:ind w:left="360"/>
      </w:pPr>
      <w:r>
        <w:rPr>
          <w:rFonts w:ascii="Consolas" w:hAnsi="Consolas"/>
          <w:sz w:val="19"/>
        </w:rPr>
        <w:t>const teams = ["MI", "CSK", "RCB", "GT", "RR"];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let i = 0;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while (i &lt; teams.length)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console.log(teams[i].toUpperCase());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i++;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2ACA94E4">
      <w:pPr>
        <w:spacing w:before="200" w:after="80"/>
      </w:pPr>
      <w:r>
        <w:rPr>
          <w:b/>
          <w:sz w:val="26"/>
        </w:rPr>
        <w:t>Q6.</w:t>
      </w:r>
    </w:p>
    <w:p w14:paraId="7967E483">
      <w:pPr>
        <w:spacing w:after="100"/>
      </w:pPr>
      <w:r>
        <w:t>Given an array of Instagram usernames, use a while loop to print each username in uppercase.</w:t>
      </w:r>
    </w:p>
    <w:p w14:paraId="5C1F056A">
      <w:r>
        <w:rPr>
          <w:b/>
          <w:sz w:val="22"/>
        </w:rPr>
        <w:t>Answer:</w:t>
      </w:r>
    </w:p>
    <w:p w14:paraId="00E596D4">
      <w:pPr>
        <w:spacing w:after="160"/>
        <w:ind w:left="360"/>
      </w:pPr>
      <w:r>
        <w:rPr>
          <w:rFonts w:ascii="Consolas" w:hAnsi="Consolas"/>
          <w:sz w:val="19"/>
        </w:rPr>
        <w:t>const usernames = ["rahul", "shree", "aman", "rohit", "neha"];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let i = 0;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while (i &lt; usernames.length)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console.log(usernames[i].toUpperCase());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i++;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44A04EFD">
      <w:pPr>
        <w:spacing w:before="200" w:after="80"/>
      </w:pPr>
      <w:r>
        <w:rPr>
          <w:b/>
          <w:sz w:val="26"/>
        </w:rPr>
        <w:t>Q7.</w:t>
      </w:r>
    </w:p>
    <w:p w14:paraId="5E83304E">
      <w:pPr>
        <w:spacing w:after="100"/>
      </w:pPr>
      <w:r>
        <w:t>Create an array called playlist with 4 song names (strings). Use a do-while loop to print each song name along with its index (e.g., '0: Kesariya') in the console.</w:t>
      </w:r>
    </w:p>
    <w:p w14:paraId="367E5B65">
      <w:r>
        <w:rPr>
          <w:b/>
          <w:sz w:val="22"/>
        </w:rPr>
        <w:t>Answer:</w:t>
      </w:r>
    </w:p>
    <w:p w14:paraId="36B03D01">
      <w:pPr>
        <w:spacing w:after="160"/>
        <w:ind w:left="360"/>
      </w:pPr>
      <w:r>
        <w:rPr>
          <w:rFonts w:ascii="Consolas" w:hAnsi="Consolas"/>
          <w:sz w:val="19"/>
        </w:rPr>
        <w:t>const playlist = ["Kesariya", "Tum Hi Ho", "Heeriye", "Chaleya"];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let i = 0;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do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console.log(i + ": " + playlist[i]);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i++;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 while (i &lt; playlist.length);</w:t>
      </w:r>
    </w:p>
    <w:p w14:paraId="5D8E1F7F">
      <w:pPr>
        <w:spacing w:before="200" w:after="80"/>
      </w:pPr>
      <w:r>
        <w:rPr>
          <w:b/>
          <w:sz w:val="26"/>
        </w:rPr>
        <w:t>Q8.</w:t>
      </w:r>
    </w:p>
    <w:p w14:paraId="4442648C">
      <w:pPr>
        <w:spacing w:after="100"/>
      </w:pPr>
      <w:r>
        <w:t>Create an array called playlist with 4 song names (strings). Use a do-while loop to print each song name along with its index (e.g., '0: Kesariya') in the console.</w:t>
      </w:r>
    </w:p>
    <w:p w14:paraId="515DC289">
      <w:r>
        <w:rPr>
          <w:b/>
          <w:sz w:val="22"/>
        </w:rPr>
        <w:t>Answer:</w:t>
      </w:r>
    </w:p>
    <w:p w14:paraId="5615276D">
      <w:pPr>
        <w:spacing w:after="160"/>
        <w:ind w:left="360"/>
      </w:pPr>
      <w:r>
        <w:rPr>
          <w:rFonts w:ascii="Consolas" w:hAnsi="Consolas"/>
          <w:sz w:val="19"/>
        </w:rPr>
        <w:t>const playlist = ["Kesariya", "Tum Hi Ho", "Heeriye", "Chaleya"];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let i = 0;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do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console.log(i + ": " + playlist[i]);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i++;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 while (i &lt; playlist.length);</w:t>
      </w:r>
    </w:p>
    <w:p w14:paraId="1D57E853">
      <w:pPr>
        <w:spacing w:before="200" w:after="80"/>
      </w:pPr>
      <w:r>
        <w:rPr>
          <w:b/>
          <w:sz w:val="26"/>
        </w:rPr>
        <w:t>Q9.</w:t>
      </w:r>
    </w:p>
    <w:p w14:paraId="45C144F2">
      <w:pPr>
        <w:spacing w:after="100"/>
      </w:pPr>
      <w:r>
        <w:t>Use a do-while loop to simulate a Zomato order tracker that prints 'Order status: Preparing', 'Order status: Out for delivery', and 'Order status: Delivered' in sequence, stopping after the last status.</w:t>
      </w:r>
    </w:p>
    <w:p w14:paraId="38695747">
      <w:r>
        <w:rPr>
          <w:b/>
          <w:sz w:val="22"/>
        </w:rPr>
        <w:t>Answer:</w:t>
      </w:r>
    </w:p>
    <w:p w14:paraId="3D348AC8">
      <w:pPr>
        <w:spacing w:after="160"/>
        <w:ind w:left="360"/>
      </w:pPr>
      <w:r>
        <w:rPr>
          <w:rFonts w:ascii="Consolas" w:hAnsi="Consolas"/>
          <w:sz w:val="19"/>
        </w:rPr>
        <w:t>const statuses = [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"Order status: Preparing",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"Order status: Out for delivery",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"Order status: Delivered"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let i = 0;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do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console.log(statuses[i]);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i++;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 while (i &lt; statuses.length);</w:t>
      </w:r>
    </w:p>
    <w:p w14:paraId="6B9C29BA">
      <w:pPr>
        <w:spacing w:before="200" w:after="80"/>
      </w:pPr>
      <w:r>
        <w:rPr>
          <w:b/>
          <w:sz w:val="26"/>
        </w:rPr>
        <w:t>Q10.</w:t>
      </w:r>
    </w:p>
    <w:p w14:paraId="6462E78B">
      <w:pPr>
        <w:spacing w:after="100"/>
      </w:pPr>
      <w:r>
        <w:t>Given an array of objects representing Flipkart products (each with name and price), use a for-of loop to print only the product names.</w:t>
      </w:r>
    </w:p>
    <w:p w14:paraId="2114131F">
      <w:r>
        <w:rPr>
          <w:b/>
          <w:sz w:val="22"/>
        </w:rPr>
        <w:t>Answer:</w:t>
      </w:r>
    </w:p>
    <w:p w14:paraId="48AD70D6">
      <w:pPr>
        <w:spacing w:after="160"/>
        <w:ind w:left="360"/>
      </w:pPr>
      <w:r>
        <w:rPr>
          <w:rFonts w:ascii="Consolas" w:hAnsi="Consolas"/>
          <w:sz w:val="19"/>
        </w:rPr>
        <w:t>const products = [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{ name: "Laptop", price: 55000 },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{ name: "Mobile", price: 25000 },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{ name: "Headphones", price: 2000 }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for (const product of products)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console.log(product.name);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0BE077E0">
      <w:pPr>
        <w:spacing w:before="200" w:after="80"/>
      </w:pPr>
      <w:r>
        <w:rPr>
          <w:b/>
          <w:sz w:val="26"/>
        </w:rPr>
        <w:t>Q11.</w:t>
      </w:r>
    </w:p>
    <w:p w14:paraId="1011B813">
      <w:pPr>
        <w:spacing w:after="100"/>
      </w:pPr>
      <w:r>
        <w:t>Given an array of objects representing Flipkart products (each with name and price), use a for-of loop to print only the product names.</w:t>
      </w:r>
    </w:p>
    <w:p w14:paraId="1FDBF422">
      <w:r>
        <w:rPr>
          <w:b/>
          <w:sz w:val="22"/>
        </w:rPr>
        <w:t>Answer:</w:t>
      </w:r>
    </w:p>
    <w:p w14:paraId="1A15F2CA">
      <w:pPr>
        <w:spacing w:after="160"/>
        <w:ind w:left="360"/>
      </w:pPr>
      <w:r>
        <w:rPr>
          <w:rFonts w:ascii="Consolas" w:hAnsi="Consolas"/>
          <w:sz w:val="19"/>
        </w:rPr>
        <w:t>const products = [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{ name: "Laptop", price: 55000 },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{ name: "Mobile", price: 25000 },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{ name: "Headphones", price: 2000 }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for (const product of products)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console.log(product.name);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67CF3578">
      <w:pPr>
        <w:spacing w:before="200" w:after="80"/>
      </w:pPr>
      <w:r>
        <w:rPr>
          <w:b/>
          <w:sz w:val="26"/>
        </w:rPr>
        <w:t>Q12.</w:t>
      </w:r>
    </w:p>
    <w:p w14:paraId="554A0103">
      <w:pPr>
        <w:spacing w:after="100"/>
      </w:pPr>
      <w:r>
        <w:t>Given an array of Flipkart product prices, use a for-of loop to calculate and print the total price of all products.</w:t>
      </w:r>
    </w:p>
    <w:p w14:paraId="3BDB1EBD">
      <w:r>
        <w:rPr>
          <w:b/>
          <w:sz w:val="22"/>
        </w:rPr>
        <w:t>Answer:</w:t>
      </w:r>
    </w:p>
    <w:p w14:paraId="6DBE9AAB">
      <w:pPr>
        <w:spacing w:after="160"/>
        <w:ind w:left="360"/>
      </w:pPr>
      <w:r>
        <w:rPr>
          <w:rFonts w:ascii="Consolas" w:hAnsi="Consolas"/>
          <w:sz w:val="19"/>
        </w:rPr>
        <w:t>const prices = [55000, 25000, 2000, 1500];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let total = 0;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for (const price of prices)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total += price;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console.log("Total price:", total);</w:t>
      </w:r>
    </w:p>
    <w:p w14:paraId="3D7F3CF4">
      <w:pPr>
        <w:spacing w:before="200" w:after="80"/>
      </w:pPr>
      <w:r>
        <w:rPr>
          <w:b/>
          <w:sz w:val="26"/>
        </w:rPr>
        <w:t>Q13.</w:t>
      </w:r>
    </w:p>
    <w:p w14:paraId="4FE4A3A8">
      <w:pPr>
        <w:spacing w:after="100"/>
      </w:pPr>
      <w:r>
        <w:t>Create an array of your 5 most-used WhatsApp contacts (just names as strings). Use the forEach method to print a message for each: 'Sending hi to [name] on WhatsApp!'. Use an arrow function as the callback for forEach.</w:t>
      </w:r>
    </w:p>
    <w:p w14:paraId="6C145E0F">
      <w:r>
        <w:rPr>
          <w:b/>
          <w:sz w:val="22"/>
        </w:rPr>
        <w:t>Answer:</w:t>
      </w:r>
    </w:p>
    <w:p w14:paraId="7D60D8AD">
      <w:pPr>
        <w:spacing w:after="160"/>
        <w:ind w:left="360"/>
      </w:pPr>
      <w:r>
        <w:rPr>
          <w:rFonts w:ascii="Consolas" w:hAnsi="Consolas"/>
          <w:sz w:val="19"/>
        </w:rPr>
        <w:t>const contacts = ["Rahul", "Aman", "Rohit", "Neha", "Priya"];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contacts.forEach((name) =&gt;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console.log(`Sending hi to ${name} on WhatsApp!`);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});</w:t>
      </w:r>
    </w:p>
    <w:p w14:paraId="21E542D7">
      <w:pPr>
        <w:spacing w:before="200" w:after="80"/>
      </w:pPr>
      <w:r>
        <w:rPr>
          <w:b/>
          <w:sz w:val="26"/>
        </w:rPr>
        <w:t>Q14.</w:t>
      </w:r>
    </w:p>
    <w:p w14:paraId="2F426C28">
      <w:pPr>
        <w:spacing w:after="100"/>
      </w:pPr>
      <w:r>
        <w:t>Create an array of your 5 most-used WhatsApp contacts (just names as strings). Use the forEach method to print a message for each: 'Sending hi to [name] on WhatsApp!'. Use an arrow function as the callback for forEach.</w:t>
      </w:r>
    </w:p>
    <w:p w14:paraId="07F9626F">
      <w:r>
        <w:rPr>
          <w:b/>
          <w:sz w:val="22"/>
        </w:rPr>
        <w:t>Answer:</w:t>
      </w:r>
    </w:p>
    <w:p w14:paraId="4FE64E4B">
      <w:pPr>
        <w:spacing w:after="160"/>
        <w:ind w:left="360"/>
      </w:pPr>
      <w:r>
        <w:rPr>
          <w:rFonts w:ascii="Consolas" w:hAnsi="Consolas"/>
          <w:sz w:val="19"/>
        </w:rPr>
        <w:t>const contacts = ["Rahul", "Aman", "Rohit", "Neha", "Priya"];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contacts.forEach((name) =&gt;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console.log(`Sending hi to ${name} on WhatsApp!`);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});</w:t>
      </w:r>
    </w:p>
    <w:p w14:paraId="1E749BCA">
      <w:pPr>
        <w:spacing w:before="200" w:after="80"/>
      </w:pPr>
      <w:r>
        <w:rPr>
          <w:b/>
          <w:sz w:val="26"/>
        </w:rPr>
        <w:t>Q15.</w:t>
      </w:r>
    </w:p>
    <w:p w14:paraId="65E9C553">
      <w:pPr>
        <w:spacing w:after="100"/>
      </w:pPr>
      <w:r>
        <w:t>Use the forEach method to loop through an array of cricket team names (e.g., 'MI', 'CSK', 'RCB', 'GT') and print 'Go [team]!' for each. forEach takes a callback function with the current element as a parameter.</w:t>
      </w:r>
    </w:p>
    <w:p w14:paraId="47F712AA">
      <w:r>
        <w:rPr>
          <w:b/>
          <w:sz w:val="22"/>
        </w:rPr>
        <w:t>Answer:</w:t>
      </w:r>
    </w:p>
    <w:p w14:paraId="209B4F51">
      <w:pPr>
        <w:spacing w:after="160"/>
        <w:ind w:left="360"/>
      </w:pPr>
      <w:r>
        <w:rPr>
          <w:rFonts w:ascii="Consolas" w:hAnsi="Consolas"/>
          <w:sz w:val="19"/>
        </w:rPr>
        <w:t>const teams = ["MI", "CSK", "RCB", "GT"];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teams.forEach((team) =&gt;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console.log(`Go ${team}!`);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});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01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800</Words>
  <Characters>4058</Characters>
  <Lines>0</Lines>
  <Paragraphs>0</Paragraphs>
  <TotalTime>0</TotalTime>
  <ScaleCrop>false</ScaleCrop>
  <LinksUpToDate>false</LinksUpToDate>
  <CharactersWithSpaces>4859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Samrat king</cp:lastModifiedBy>
  <dcterms:modified xsi:type="dcterms:W3CDTF">2026-10-03T14:57:45Z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eyJoZGlkIjoiOTUwMmUxMDAyMzhiYjdiMGRhYWU4YjMyZDc0NWQ1M2IiLCJ1c2VySWQiOiI1Njc1NjU2NjgyODAifQ==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30CE4C65AAA449938C8F8D9C40A74F25_12</vt:lpwstr>
  </property>
</Properties>
</file>