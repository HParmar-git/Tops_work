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D9E5B">
      <w:pPr>
        <w:jc w:val="center"/>
      </w:pPr>
      <w:r>
        <w:rPr>
          <w:b/>
          <w:sz w:val="36"/>
        </w:rPr>
        <w:t>JavaScript Arrays &amp; Objects — Questions &amp; Answers</w:t>
      </w:r>
    </w:p>
    <w:p w14:paraId="38CE96BA">
      <w:pPr>
        <w:spacing w:before="200" w:after="80"/>
      </w:pPr>
      <w:bookmarkStart w:id="0" w:name="_GoBack"/>
      <w:bookmarkEnd w:id="0"/>
      <w:r>
        <w:rPr>
          <w:b/>
          <w:sz w:val="26"/>
        </w:rPr>
        <w:t>Q1.</w:t>
      </w:r>
    </w:p>
    <w:p w14:paraId="7025E9C0">
      <w:pPr>
        <w:spacing w:after="100"/>
      </w:pPr>
      <w:r>
        <w:t>Create an array called playlists containing three objects, each representing a Spotify playlist with properties: name, creator, and numberOfSongs. Log the entire array to the console.</w:t>
      </w:r>
    </w:p>
    <w:p w14:paraId="07CACEC3">
      <w:r>
        <w:rPr>
          <w:b/>
        </w:rPr>
        <w:t>Answer:</w:t>
      </w:r>
    </w:p>
    <w:p w14:paraId="35093FF4">
      <w:pPr>
        <w:ind w:left="360"/>
      </w:pPr>
      <w:r>
        <w:rPr>
          <w:rFonts w:ascii="Consolas" w:hAnsi="Consolas"/>
          <w:sz w:val="17"/>
        </w:rPr>
        <w:t>const playlists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"Chill Vibes",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"Rahul",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25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"Workout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"Aman",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30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"Bollywood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"Neha",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40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20837906">
      <w:pPr>
        <w:spacing w:before="200" w:after="80"/>
      </w:pPr>
      <w:r>
        <w:rPr>
          <w:b/>
          <w:sz w:val="26"/>
        </w:rPr>
        <w:t>Q2.</w:t>
      </w:r>
    </w:p>
    <w:p w14:paraId="05C20A09">
      <w:pPr>
        <w:spacing w:after="100"/>
      </w:pPr>
      <w:r>
        <w:t>Create an array called playlists containing three objects, each representing a Spotify playlist with properties: name, creator, and numberOfSongs. Log the entire array to the console.</w:t>
      </w:r>
    </w:p>
    <w:p w14:paraId="4B0DB305">
      <w:r>
        <w:rPr>
          <w:b/>
        </w:rPr>
        <w:t>Answer:</w:t>
      </w:r>
    </w:p>
    <w:p w14:paraId="5EBFC64F">
      <w:pPr>
        <w:ind w:left="360"/>
      </w:pPr>
      <w:r>
        <w:rPr>
          <w:rFonts w:ascii="Consolas" w:hAnsi="Consolas"/>
          <w:sz w:val="17"/>
        </w:rPr>
        <w:t>const playlists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"Chill Vibes",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"Rahul",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25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"Workout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"Aman",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30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"Bollywood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creator: "Neha",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40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1E301C9F">
      <w:pPr>
        <w:spacing w:before="200" w:after="80"/>
      </w:pPr>
      <w:r>
        <w:rPr>
          <w:b/>
          <w:sz w:val="26"/>
        </w:rPr>
        <w:t>Q3.</w:t>
      </w:r>
    </w:p>
    <w:p w14:paraId="2BB2F935">
      <w:pPr>
        <w:spacing w:after="100"/>
      </w:pPr>
      <w:r>
        <w:t>Create an array called playlists with 3 objects, each representing a Spotify playlist with properties: name, numberOfSongs, and genre. Log the entire array to the console.</w:t>
      </w:r>
    </w:p>
    <w:p w14:paraId="620E9AC4">
      <w:r>
        <w:rPr>
          <w:b/>
        </w:rPr>
        <w:t>Answer:</w:t>
      </w:r>
    </w:p>
    <w:p w14:paraId="73C6C74E">
      <w:pPr>
        <w:ind w:left="360"/>
      </w:pPr>
      <w:r>
        <w:rPr>
          <w:rFonts w:ascii="Consolas" w:hAnsi="Consolas"/>
          <w:sz w:val="17"/>
        </w:rPr>
        <w:t>const playlists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"Chill Vibes",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25,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genre: "Lo-fi"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"Workout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30,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genre: "Pop"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name: "Bollywood Hits",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numberOfSongs: 40,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genre: "Bollywood"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1AB6A53E">
      <w:pPr>
        <w:spacing w:before="200" w:after="80"/>
      </w:pPr>
      <w:r>
        <w:rPr>
          <w:b/>
          <w:sz w:val="26"/>
        </w:rPr>
        <w:t>Q4.</w:t>
      </w:r>
    </w:p>
    <w:p w14:paraId="42CF8E15">
      <w:pPr>
        <w:spacing w:after="100"/>
      </w:pPr>
      <w:r>
        <w:t>Add a new playlist object to your playlists array using the push() method. The new playlist should have a unique name, creator, and numberOfSongs. Print the updated array.</w:t>
      </w:r>
    </w:p>
    <w:p w14:paraId="2491FEBF">
      <w:r>
        <w:rPr>
          <w:b/>
        </w:rPr>
        <w:t>Answer:</w:t>
      </w:r>
    </w:p>
    <w:p w14:paraId="2994DFFB">
      <w:pPr>
        <w:ind w:left="360"/>
      </w:pPr>
      <w:r>
        <w:rPr>
          <w:rFonts w:ascii="Consolas" w:hAnsi="Consolas"/>
          <w:sz w:val="17"/>
        </w:rPr>
        <w:t>playlists.push({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name: "Late Night Drive",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creator: "Shree",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numberOfSongs: 20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1CC45C88">
      <w:pPr>
        <w:spacing w:before="200" w:after="80"/>
      </w:pPr>
      <w:r>
        <w:rPr>
          <w:b/>
          <w:sz w:val="26"/>
        </w:rPr>
        <w:t>Q5.</w:t>
      </w:r>
    </w:p>
    <w:p w14:paraId="5B8CCECF">
      <w:pPr>
        <w:spacing w:after="100"/>
      </w:pPr>
      <w:r>
        <w:t>Add a new playlist object to your playlists array using the push() method. The new playlist should have a unique name, creator, and numberOfSongs. Print the updated array.</w:t>
      </w:r>
    </w:p>
    <w:p w14:paraId="3B91BDE9">
      <w:r>
        <w:rPr>
          <w:b/>
        </w:rPr>
        <w:t>Answer:</w:t>
      </w:r>
    </w:p>
    <w:p w14:paraId="1031A591">
      <w:pPr>
        <w:ind w:left="360"/>
      </w:pPr>
      <w:r>
        <w:rPr>
          <w:rFonts w:ascii="Consolas" w:hAnsi="Consolas"/>
          <w:sz w:val="17"/>
        </w:rPr>
        <w:t>playlists.push({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name: "Morning Energy",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creator: "Rohit",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numberOfSongs: 35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5FF6EAF9">
      <w:pPr>
        <w:spacing w:before="200" w:after="80"/>
      </w:pPr>
      <w:r>
        <w:rPr>
          <w:b/>
          <w:sz w:val="26"/>
        </w:rPr>
        <w:t>Q6.</w:t>
      </w:r>
    </w:p>
    <w:p w14:paraId="1C9B7AFE">
      <w:pPr>
        <w:spacing w:after="100"/>
      </w:pPr>
      <w:r>
        <w:t>Use the push() method to add a new playlist object to your playlists array with your favorite genre. Then, use pop() to remove the last playlist and log the updated array after each operation.</w:t>
      </w:r>
    </w:p>
    <w:p w14:paraId="3B8B2662">
      <w:r>
        <w:rPr>
          <w:b/>
        </w:rPr>
        <w:t>Answer:</w:t>
      </w:r>
    </w:p>
    <w:p w14:paraId="007AC3E6">
      <w:pPr>
        <w:ind w:left="360"/>
      </w:pPr>
      <w:r>
        <w:rPr>
          <w:rFonts w:ascii="Consolas" w:hAnsi="Consolas"/>
          <w:sz w:val="17"/>
        </w:rPr>
        <w:t>playlists.push({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name: "My Favorite Songs",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creator: "Shree",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numberOfSongs: 50,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genre: "Bollywood"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console.log("After push:", playlists);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playlists.pop();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console.log("After pop:", playlists);</w:t>
      </w:r>
    </w:p>
    <w:p w14:paraId="64A81765">
      <w:pPr>
        <w:spacing w:before="200" w:after="80"/>
      </w:pPr>
      <w:r>
        <w:rPr>
          <w:b/>
          <w:sz w:val="26"/>
        </w:rPr>
        <w:t>Q7.</w:t>
      </w:r>
    </w:p>
    <w:p w14:paraId="1276A32C">
      <w:pPr>
        <w:spacing w:after="100"/>
      </w:pPr>
      <w:r>
        <w:t>Remove the last playlist from your playlists array using the pop() method and display the removed object in the console.</w:t>
      </w:r>
    </w:p>
    <w:p w14:paraId="2D0B47BA">
      <w:r>
        <w:rPr>
          <w:b/>
        </w:rPr>
        <w:t>Answer:</w:t>
      </w:r>
    </w:p>
    <w:p w14:paraId="46BF661B">
      <w:pPr>
        <w:ind w:left="360"/>
      </w:pPr>
      <w:r>
        <w:rPr>
          <w:rFonts w:ascii="Consolas" w:hAnsi="Consolas"/>
          <w:sz w:val="17"/>
        </w:rPr>
        <w:t>const removedPlaylist = playlists.pop();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console.log("Removed playlist:", removedPlaylist);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console.log("Updated playlists:", playlists);</w:t>
      </w:r>
    </w:p>
    <w:p w14:paraId="5EE25A23">
      <w:pPr>
        <w:spacing w:before="200" w:after="80"/>
      </w:pPr>
      <w:r>
        <w:rPr>
          <w:b/>
          <w:sz w:val="26"/>
        </w:rPr>
        <w:t>Q8.</w:t>
      </w:r>
    </w:p>
    <w:p w14:paraId="1201879B">
      <w:pPr>
        <w:spacing w:after="100"/>
      </w:pPr>
      <w:r>
        <w:t>Remove the last playlist from your playlists array using the pop() method and display the removed object in the console.</w:t>
      </w:r>
    </w:p>
    <w:p w14:paraId="0B29478A">
      <w:r>
        <w:rPr>
          <w:b/>
        </w:rPr>
        <w:t>Answer:</w:t>
      </w:r>
    </w:p>
    <w:p w14:paraId="4468A337">
      <w:pPr>
        <w:ind w:left="360"/>
      </w:pPr>
      <w:r>
        <w:rPr>
          <w:rFonts w:ascii="Consolas" w:hAnsi="Consolas"/>
          <w:sz w:val="17"/>
        </w:rPr>
        <w:t>const removedPlaylist = playlists.pop();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console.log("Removed playlist:", removedPlaylist);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console.log("Updated playlists:", playlists);</w:t>
      </w:r>
    </w:p>
    <w:p w14:paraId="20AE9F87">
      <w:pPr>
        <w:spacing w:before="200" w:after="80"/>
      </w:pPr>
      <w:r>
        <w:rPr>
          <w:b/>
          <w:sz w:val="26"/>
        </w:rPr>
        <w:t>Q9.</w:t>
      </w:r>
    </w:p>
    <w:p w14:paraId="46B77EDB">
      <w:pPr>
        <w:spacing w:after="100"/>
      </w:pPr>
      <w:r>
        <w:t>Build an array called cart containing 4 objects, each representing a Flipkart product with properties: productName, price, and quantity. Write a loop to display each product's name and total price (price × quantity) in the console.</w:t>
      </w:r>
    </w:p>
    <w:p w14:paraId="118FC9CA">
      <w:r>
        <w:rPr>
          <w:b/>
        </w:rPr>
        <w:t>Answer:</w:t>
      </w:r>
    </w:p>
    <w:p w14:paraId="6DE65EC6">
      <w:pPr>
        <w:ind w:left="360"/>
      </w:pPr>
      <w:r>
        <w:rPr>
          <w:rFonts w:ascii="Consolas" w:hAnsi="Consolas"/>
          <w:sz w:val="17"/>
        </w:rPr>
        <w:t>const cart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productName: "Laptop",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price: 55000,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quantity: 1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productName: "Mobile",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price: 25000,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quantity: 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productName: "Headphones",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price: 2000,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quantity: 3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productName: "Mouse",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price: 800,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quantity: 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for (const product of cart)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const totalPrice = product.price * product.quantity;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product.productName + ": ₹" + totalPrice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3D4966BE">
      <w:pPr>
        <w:spacing w:before="200" w:after="80"/>
      </w:pPr>
      <w:r>
        <w:rPr>
          <w:b/>
          <w:sz w:val="26"/>
        </w:rPr>
        <w:t>Q10.</w:t>
      </w:r>
    </w:p>
    <w:p w14:paraId="7AEA6E1D">
      <w:pPr>
        <w:spacing w:after="100"/>
      </w:pPr>
      <w:r>
        <w:t>Use the splice() method to remove the second playlist from your playlists array and insert a new playlist at that position. Print the resulting array. Hint: splice(startIndex, deleteCount, newItem) can both remove and add in one call.</w:t>
      </w:r>
    </w:p>
    <w:p w14:paraId="7D6FE82A">
      <w:r>
        <w:rPr>
          <w:b/>
        </w:rPr>
        <w:t>Answer:</w:t>
      </w:r>
    </w:p>
    <w:p w14:paraId="34360B5C">
      <w:pPr>
        <w:ind w:left="360"/>
      </w:pPr>
      <w:r>
        <w:rPr>
          <w:rFonts w:ascii="Consolas" w:hAnsi="Consolas"/>
          <w:sz w:val="17"/>
        </w:rPr>
        <w:t>const newPlaylist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name: "Travel Vibes",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creator: "Shree",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numberOfSongs: 28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playlists.splice(1, 1, newPlaylist);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55D195D1">
      <w:pPr>
        <w:spacing w:before="200" w:after="80"/>
      </w:pPr>
      <w:r>
        <w:rPr>
          <w:b/>
          <w:sz w:val="26"/>
        </w:rPr>
        <w:t>Q11.</w:t>
      </w:r>
    </w:p>
    <w:p w14:paraId="4906198C">
      <w:pPr>
        <w:spacing w:after="100"/>
      </w:pPr>
      <w:r>
        <w:t>Use the splice() method to remove the second playlist from your playlists array and insert a new playlist at that position. Print the resulting array. Hint: splice(startIndex, deleteCount, newItem) can both remove and add in one call.</w:t>
      </w:r>
    </w:p>
    <w:p w14:paraId="1083A1BB">
      <w:r>
        <w:rPr>
          <w:b/>
        </w:rPr>
        <w:t>Answer:</w:t>
      </w:r>
    </w:p>
    <w:p w14:paraId="1849FBD0">
      <w:pPr>
        <w:ind w:left="360"/>
      </w:pPr>
      <w:r>
        <w:rPr>
          <w:rFonts w:ascii="Consolas" w:hAnsi="Consolas"/>
          <w:sz w:val="17"/>
        </w:rPr>
        <w:t>const newPlaylist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name: "Road Trip Songs",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creator: "Rahul",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numberOfSongs: 32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playlists.splice(1, 1, newPlaylist);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console.log(playlists);</w:t>
      </w:r>
    </w:p>
    <w:p w14:paraId="3CF73224">
      <w:pPr>
        <w:spacing w:before="200" w:after="80"/>
      </w:pPr>
      <w:r>
        <w:rPr>
          <w:b/>
          <w:sz w:val="26"/>
        </w:rPr>
        <w:t>Q12.</w:t>
      </w:r>
    </w:p>
    <w:p w14:paraId="7E8026E4">
      <w:pPr>
        <w:spacing w:after="100"/>
      </w:pPr>
      <w:r>
        <w:t>Given an array of objects called movies, where each object has properties: title, year, and a nested object rating with keys imdb and rottenTomatoes, write code to print each movie's title and its IMDb rating.</w:t>
      </w:r>
    </w:p>
    <w:p w14:paraId="1C87771B">
      <w:r>
        <w:rPr>
          <w:b/>
        </w:rPr>
        <w:t>Answer:</w:t>
      </w:r>
    </w:p>
    <w:p w14:paraId="5B7B6913">
      <w:pPr>
        <w:ind w:left="360"/>
      </w:pPr>
      <w:r>
        <w:rPr>
          <w:rFonts w:ascii="Consolas" w:hAnsi="Consolas"/>
          <w:sz w:val="17"/>
        </w:rPr>
        <w:t>const movies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"Inception",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year: 2010,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rating: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imdb: 8.8,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rottenTomatoes: 87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"Interstellar",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year: 2014,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rating: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imdb: 8.7,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rottenTomatoes: 73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"Avengers: Endgame",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year: 2019,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rating: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imdb: 8.4,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rottenTomatoes: 94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for (const movie of movies)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movie.title + " - IMDb: " + movie.rating.imdb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2AAB5127">
      <w:pPr>
        <w:spacing w:before="200" w:after="80"/>
      </w:pPr>
      <w:r>
        <w:rPr>
          <w:b/>
          <w:sz w:val="26"/>
        </w:rPr>
        <w:t>Q13.</w:t>
      </w:r>
    </w:p>
    <w:p w14:paraId="242F7E3D">
      <w:pPr>
        <w:spacing w:after="100"/>
      </w:pPr>
      <w:r>
        <w:t>Create an array called orders, where each order is an object with properties: orderId, items (an array of objects with itemName and price), and delivery (an object with address and status). Write a loop to display each order's orderId and total price of all items. Hint: Use a nested loop or array method to sum the prices inside each order.</w:t>
      </w:r>
    </w:p>
    <w:p w14:paraId="3AFEF5A4">
      <w:r>
        <w:rPr>
          <w:b/>
        </w:rPr>
        <w:t>Answer:</w:t>
      </w:r>
    </w:p>
    <w:p w14:paraId="609B0168">
      <w:pPr>
        <w:ind w:left="360"/>
      </w:pPr>
      <w:r>
        <w:rPr>
          <w:rFonts w:ascii="Consolas" w:hAnsi="Consolas"/>
          <w:sz w:val="17"/>
        </w:rPr>
        <w:t>const orders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orderId: 101,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items: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"Pizza", price: 299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"Burger", price: 149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delivery: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address: "Ahmedabad",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status: "Delivered"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orderId: 102,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items: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"Biryani", price: 249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"Cold Drink", price: 60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delivery: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address: "Maninagar",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status: "Out for delivery"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for (const order of orders)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let total = 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 (const item of order.items)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total += item.price;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"Order ID:", order.orderId,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"Total:", total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34E09AFD">
      <w:pPr>
        <w:spacing w:before="200" w:after="80"/>
      </w:pPr>
      <w:r>
        <w:rPr>
          <w:b/>
          <w:sz w:val="26"/>
        </w:rPr>
        <w:t>Q14.</w:t>
      </w:r>
    </w:p>
    <w:p w14:paraId="6D3F2803">
      <w:pPr>
        <w:spacing w:after="100"/>
      </w:pPr>
      <w:r>
        <w:t>Create an array called orders, where each order is an object with properties: orderId, items (an array of objects with itemName and price), and delivery (an object with address and status). Write a loop to display each order's orderId and total price of all items. Hint: Use a nested loop or array method to sum the prices inside each order.</w:t>
      </w:r>
    </w:p>
    <w:p w14:paraId="3636F038">
      <w:r>
        <w:rPr>
          <w:b/>
        </w:rPr>
        <w:t>Answer:</w:t>
      </w:r>
    </w:p>
    <w:p w14:paraId="6625FFD7">
      <w:pPr>
        <w:ind w:left="360"/>
      </w:pPr>
      <w:r>
        <w:rPr>
          <w:rFonts w:ascii="Consolas" w:hAnsi="Consolas"/>
          <w:sz w:val="17"/>
        </w:rPr>
        <w:t>const orders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orderId: 101,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items: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"Pizza", price: 299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"Burger", price: 149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delivery: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address: "Ahmedabad",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status: "Delivered"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orderId: 102,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items: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"Biryani", price: 249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itemName: "Cold Drink", price: 60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delivery: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address: "Maninagar",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status: "Out for delivery"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for (const order of orders)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let total = 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 (const item of order.items)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total += item.price;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console.log(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"Order ID:", order.orderId,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"Total:", total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16B38484">
      <w:pPr>
        <w:spacing w:before="200" w:after="80"/>
      </w:pPr>
      <w:r>
        <w:rPr>
          <w:b/>
          <w:sz w:val="26"/>
        </w:rPr>
        <w:t>Q15.</w:t>
      </w:r>
    </w:p>
    <w:p w14:paraId="0EFFE9EF">
      <w:pPr>
        <w:spacing w:after="100"/>
      </w:pPr>
      <w:r>
        <w:t>Create an array called favApps with 5 objects, each having title and url. Use splice() to remove the third app and insert a new app object for your most-used app at that position. Log the final array. Hint: splice(index, deleteCount, newItem) lets you remove and add in one step.</w:t>
      </w:r>
    </w:p>
    <w:p w14:paraId="3033CDFC">
      <w:r>
        <w:rPr>
          <w:b/>
        </w:rPr>
        <w:t>Answer:</w:t>
      </w:r>
    </w:p>
    <w:p w14:paraId="488A351F">
      <w:pPr>
        <w:ind w:left="360"/>
      </w:pPr>
      <w:r>
        <w:rPr>
          <w:rFonts w:ascii="Consolas" w:hAnsi="Consolas"/>
          <w:sz w:val="17"/>
        </w:rPr>
        <w:t>const favApps =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"Instagram",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url: "https://instagram.com"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"YouTube",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url: "https://youtube.com"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"Paytm",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url: "https://paytm.com"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"WhatsApp",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url: "https://whatsapp.com"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title: "Zomato",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url: "https://zomato.com"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newApp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title: "Google Pay",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url: "https://pay.google.com"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favApps.splice(2, 1, newApp);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console.log(favApps);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03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1101</Words>
  <Characters>6176</Characters>
  <Lines>0</Lines>
  <Paragraphs>0</Paragraphs>
  <TotalTime>0</TotalTime>
  <ScaleCrop>false</ScaleCrop>
  <LinksUpToDate>false</LinksUpToDate>
  <CharactersWithSpaces>8288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Samrat king</cp:lastModifiedBy>
  <dcterms:modified xsi:type="dcterms:W3CDTF">2026-10-05T01:36:06Z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48A014316F554118AED88FBEC580F08B_12</vt:lpwstr>
  </property>
</Properties>
</file>