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2DB336">
      <w:pPr>
        <w:jc w:val="center"/>
      </w:pPr>
      <w:r>
        <w:rPr>
          <w:b/>
          <w:sz w:val="36"/>
        </w:rPr>
        <w:t>JavaScript Modules — Questions &amp; Answers</w:t>
      </w:r>
    </w:p>
    <w:p w14:paraId="41D8A2BA">
      <w:pPr>
        <w:spacing w:before="200" w:after="80"/>
      </w:pPr>
      <w:bookmarkStart w:id="0" w:name="_GoBack"/>
      <w:bookmarkEnd w:id="0"/>
      <w:r>
        <w:rPr>
          <w:b/>
          <w:sz w:val="26"/>
        </w:rPr>
        <w:t>Q1.</w:t>
      </w:r>
    </w:p>
    <w:p w14:paraId="5F29B715">
      <w:pPr>
        <w:spacing w:after="100"/>
      </w:pPr>
      <w:r>
        <w:t>Create a file called utils.js and write a function generateOrderId() that returns a random 8-character order ID string. Export this function using a named export, then import and use it in a separate file order.js to log a new order ID.</w:t>
      </w:r>
    </w:p>
    <w:p w14:paraId="5C3DBBD8">
      <w:r>
        <w:rPr>
          <w:b/>
        </w:rPr>
        <w:t>Answer:</w:t>
      </w:r>
    </w:p>
    <w:p w14:paraId="6D0A2D79">
      <w:pPr>
        <w:ind w:left="360"/>
      </w:pPr>
      <w:r>
        <w:rPr>
          <w:rFonts w:ascii="Consolas" w:hAnsi="Consolas"/>
          <w:sz w:val="16"/>
        </w:rPr>
        <w:t>// utils.js</w:t>
      </w:r>
      <w:r>
        <w:rPr>
          <w:rFonts w:ascii="Consolas" w:hAnsi="Consolas"/>
          <w:sz w:val="16"/>
        </w:rPr>
        <w:br w:type="textWrapping"/>
      </w:r>
      <w:r>
        <w:rPr>
          <w:rFonts w:ascii="Consolas" w:hAnsi="Consolas"/>
          <w:sz w:val="16"/>
        </w:rPr>
        <w:t>export function generateOrderId() {</w:t>
      </w:r>
      <w:r>
        <w:rPr>
          <w:rFonts w:ascii="Consolas" w:hAnsi="Consolas"/>
          <w:sz w:val="16"/>
        </w:rPr>
        <w:br w:type="textWrapping"/>
      </w:r>
      <w:r>
        <w:rPr>
          <w:rFonts w:ascii="Consolas" w:hAnsi="Consolas"/>
          <w:sz w:val="16"/>
        </w:rPr>
        <w:t xml:space="preserve">    return Math.random()</w:t>
      </w:r>
      <w:r>
        <w:rPr>
          <w:rFonts w:ascii="Consolas" w:hAnsi="Consolas"/>
          <w:sz w:val="16"/>
        </w:rPr>
        <w:br w:type="textWrapping"/>
      </w:r>
      <w:r>
        <w:rPr>
          <w:rFonts w:ascii="Consolas" w:hAnsi="Consolas"/>
          <w:sz w:val="16"/>
        </w:rPr>
        <w:t xml:space="preserve">        .toString(36)</w:t>
      </w:r>
      <w:r>
        <w:rPr>
          <w:rFonts w:ascii="Consolas" w:hAnsi="Consolas"/>
          <w:sz w:val="16"/>
        </w:rPr>
        <w:br w:type="textWrapping"/>
      </w:r>
      <w:r>
        <w:rPr>
          <w:rFonts w:ascii="Consolas" w:hAnsi="Consolas"/>
          <w:sz w:val="16"/>
        </w:rPr>
        <w:t xml:space="preserve">        .substring(2, 10)</w:t>
      </w:r>
      <w:r>
        <w:rPr>
          <w:rFonts w:ascii="Consolas" w:hAnsi="Consolas"/>
          <w:sz w:val="16"/>
        </w:rPr>
        <w:br w:type="textWrapping"/>
      </w:r>
      <w:r>
        <w:rPr>
          <w:rFonts w:ascii="Consolas" w:hAnsi="Consolas"/>
          <w:sz w:val="16"/>
        </w:rPr>
        <w:t xml:space="preserve">        .toUpperCase();</w:t>
      </w:r>
      <w:r>
        <w:rPr>
          <w:rFonts w:ascii="Consolas" w:hAnsi="Consolas"/>
          <w:sz w:val="16"/>
        </w:rPr>
        <w:br w:type="textWrapping"/>
      </w:r>
      <w:r>
        <w:rPr>
          <w:rFonts w:ascii="Consolas" w:hAnsi="Consolas"/>
          <w:sz w:val="16"/>
        </w:rPr>
        <w:t>}</w:t>
      </w:r>
      <w:r>
        <w:rPr>
          <w:rFonts w:ascii="Consolas" w:hAnsi="Consolas"/>
          <w:sz w:val="16"/>
        </w:rPr>
        <w:br w:type="textWrapping"/>
      </w:r>
      <w:r>
        <w:rPr>
          <w:rFonts w:ascii="Consolas" w:hAnsi="Consolas"/>
          <w:sz w:val="16"/>
        </w:rPr>
        <w:br w:type="textWrapping"/>
      </w:r>
      <w:r>
        <w:rPr>
          <w:rFonts w:ascii="Consolas" w:hAnsi="Consolas"/>
          <w:sz w:val="16"/>
        </w:rPr>
        <w:t>// order.js</w:t>
      </w:r>
      <w:r>
        <w:rPr>
          <w:rFonts w:ascii="Consolas" w:hAnsi="Consolas"/>
          <w:sz w:val="16"/>
        </w:rPr>
        <w:br w:type="textWrapping"/>
      </w:r>
      <w:r>
        <w:rPr>
          <w:rFonts w:ascii="Consolas" w:hAnsi="Consolas"/>
          <w:sz w:val="16"/>
        </w:rPr>
        <w:t>import { generateOrderId } from "./utils.js";</w:t>
      </w:r>
      <w:r>
        <w:rPr>
          <w:rFonts w:ascii="Consolas" w:hAnsi="Consolas"/>
          <w:sz w:val="16"/>
        </w:rPr>
        <w:br w:type="textWrapping"/>
      </w:r>
      <w:r>
        <w:rPr>
          <w:rFonts w:ascii="Consolas" w:hAnsi="Consolas"/>
          <w:sz w:val="16"/>
        </w:rPr>
        <w:br w:type="textWrapping"/>
      </w:r>
      <w:r>
        <w:rPr>
          <w:rFonts w:ascii="Consolas" w:hAnsi="Consolas"/>
          <w:sz w:val="16"/>
        </w:rPr>
        <w:t>const orderId = generateOrderId();</w:t>
      </w:r>
      <w:r>
        <w:rPr>
          <w:rFonts w:ascii="Consolas" w:hAnsi="Consolas"/>
          <w:sz w:val="16"/>
        </w:rPr>
        <w:br w:type="textWrapping"/>
      </w:r>
      <w:r>
        <w:rPr>
          <w:rFonts w:ascii="Consolas" w:hAnsi="Consolas"/>
          <w:sz w:val="16"/>
        </w:rPr>
        <w:br w:type="textWrapping"/>
      </w:r>
      <w:r>
        <w:rPr>
          <w:rFonts w:ascii="Consolas" w:hAnsi="Consolas"/>
          <w:sz w:val="16"/>
        </w:rPr>
        <w:t>console.log("New Order ID:", orderId);</w:t>
      </w:r>
    </w:p>
    <w:p w14:paraId="397ED789">
      <w:pPr>
        <w:spacing w:before="200" w:after="80"/>
      </w:pPr>
      <w:r>
        <w:rPr>
          <w:b/>
          <w:sz w:val="26"/>
        </w:rPr>
        <w:t>Q2.</w:t>
      </w:r>
    </w:p>
    <w:p w14:paraId="2804979A">
      <w:pPr>
        <w:spacing w:after="100"/>
      </w:pPr>
      <w:r>
        <w:t>Create a file called utils.js and write a function generateOrderId() that returns a random 8-character order ID string. Export this function using a named export, then import and use it in a separate file order.js to log a new order ID.</w:t>
      </w:r>
    </w:p>
    <w:p w14:paraId="79FF7125">
      <w:r>
        <w:rPr>
          <w:b/>
        </w:rPr>
        <w:t>Answer:</w:t>
      </w:r>
    </w:p>
    <w:p w14:paraId="3CB34A56">
      <w:pPr>
        <w:ind w:left="360"/>
      </w:pPr>
      <w:r>
        <w:rPr>
          <w:rFonts w:ascii="Consolas" w:hAnsi="Consolas"/>
          <w:sz w:val="16"/>
        </w:rPr>
        <w:t>// utils.js</w:t>
      </w:r>
      <w:r>
        <w:rPr>
          <w:rFonts w:ascii="Consolas" w:hAnsi="Consolas"/>
          <w:sz w:val="16"/>
        </w:rPr>
        <w:br w:type="textWrapping"/>
      </w:r>
      <w:r>
        <w:rPr>
          <w:rFonts w:ascii="Consolas" w:hAnsi="Consolas"/>
          <w:sz w:val="16"/>
        </w:rPr>
        <w:t>export function generateOrderId() {</w:t>
      </w:r>
      <w:r>
        <w:rPr>
          <w:rFonts w:ascii="Consolas" w:hAnsi="Consolas"/>
          <w:sz w:val="16"/>
        </w:rPr>
        <w:br w:type="textWrapping"/>
      </w:r>
      <w:r>
        <w:rPr>
          <w:rFonts w:ascii="Consolas" w:hAnsi="Consolas"/>
          <w:sz w:val="16"/>
        </w:rPr>
        <w:t xml:space="preserve">    return Math.random()</w:t>
      </w:r>
      <w:r>
        <w:rPr>
          <w:rFonts w:ascii="Consolas" w:hAnsi="Consolas"/>
          <w:sz w:val="16"/>
        </w:rPr>
        <w:br w:type="textWrapping"/>
      </w:r>
      <w:r>
        <w:rPr>
          <w:rFonts w:ascii="Consolas" w:hAnsi="Consolas"/>
          <w:sz w:val="16"/>
        </w:rPr>
        <w:t xml:space="preserve">        .toString(36)</w:t>
      </w:r>
      <w:r>
        <w:rPr>
          <w:rFonts w:ascii="Consolas" w:hAnsi="Consolas"/>
          <w:sz w:val="16"/>
        </w:rPr>
        <w:br w:type="textWrapping"/>
      </w:r>
      <w:r>
        <w:rPr>
          <w:rFonts w:ascii="Consolas" w:hAnsi="Consolas"/>
          <w:sz w:val="16"/>
        </w:rPr>
        <w:t xml:space="preserve">        .substring(2, 10)</w:t>
      </w:r>
      <w:r>
        <w:rPr>
          <w:rFonts w:ascii="Consolas" w:hAnsi="Consolas"/>
          <w:sz w:val="16"/>
        </w:rPr>
        <w:br w:type="textWrapping"/>
      </w:r>
      <w:r>
        <w:rPr>
          <w:rFonts w:ascii="Consolas" w:hAnsi="Consolas"/>
          <w:sz w:val="16"/>
        </w:rPr>
        <w:t xml:space="preserve">        .toUpperCase();</w:t>
      </w:r>
      <w:r>
        <w:rPr>
          <w:rFonts w:ascii="Consolas" w:hAnsi="Consolas"/>
          <w:sz w:val="16"/>
        </w:rPr>
        <w:br w:type="textWrapping"/>
      </w:r>
      <w:r>
        <w:rPr>
          <w:rFonts w:ascii="Consolas" w:hAnsi="Consolas"/>
          <w:sz w:val="16"/>
        </w:rPr>
        <w:t>}</w:t>
      </w:r>
      <w:r>
        <w:rPr>
          <w:rFonts w:ascii="Consolas" w:hAnsi="Consolas"/>
          <w:sz w:val="16"/>
        </w:rPr>
        <w:br w:type="textWrapping"/>
      </w:r>
      <w:r>
        <w:rPr>
          <w:rFonts w:ascii="Consolas" w:hAnsi="Consolas"/>
          <w:sz w:val="16"/>
        </w:rPr>
        <w:br w:type="textWrapping"/>
      </w:r>
      <w:r>
        <w:rPr>
          <w:rFonts w:ascii="Consolas" w:hAnsi="Consolas"/>
          <w:sz w:val="16"/>
        </w:rPr>
        <w:t>// order.js</w:t>
      </w:r>
      <w:r>
        <w:rPr>
          <w:rFonts w:ascii="Consolas" w:hAnsi="Consolas"/>
          <w:sz w:val="16"/>
        </w:rPr>
        <w:br w:type="textWrapping"/>
      </w:r>
      <w:r>
        <w:rPr>
          <w:rFonts w:ascii="Consolas" w:hAnsi="Consolas"/>
          <w:sz w:val="16"/>
        </w:rPr>
        <w:t>import { generateOrderId } from "./utils.js";</w:t>
      </w:r>
      <w:r>
        <w:rPr>
          <w:rFonts w:ascii="Consolas" w:hAnsi="Consolas"/>
          <w:sz w:val="16"/>
        </w:rPr>
        <w:br w:type="textWrapping"/>
      </w:r>
      <w:r>
        <w:rPr>
          <w:rFonts w:ascii="Consolas" w:hAnsi="Consolas"/>
          <w:sz w:val="16"/>
        </w:rPr>
        <w:br w:type="textWrapping"/>
      </w:r>
      <w:r>
        <w:rPr>
          <w:rFonts w:ascii="Consolas" w:hAnsi="Consolas"/>
          <w:sz w:val="16"/>
        </w:rPr>
        <w:t>console.log("New Order ID:", generateOrderId());</w:t>
      </w:r>
    </w:p>
    <w:p w14:paraId="1EB0A2C3">
      <w:pPr>
        <w:spacing w:before="200" w:after="80"/>
      </w:pPr>
      <w:r>
        <w:rPr>
          <w:b/>
          <w:sz w:val="26"/>
        </w:rPr>
        <w:t>Q3.</w:t>
      </w:r>
    </w:p>
    <w:p w14:paraId="69904161">
      <w:pPr>
        <w:spacing w:after="100"/>
      </w:pPr>
      <w:r>
        <w:t>Create a file called utils.js and write two functions: formatPrice(price) that returns a string like '₹199.00', and getDiscountedPrice(price, discount) that returns the price after applying the discount percentage. Export both functions as named exports.</w:t>
      </w:r>
    </w:p>
    <w:p w14:paraId="31CC6A41">
      <w:r>
        <w:rPr>
          <w:b/>
        </w:rPr>
        <w:t>Answer:</w:t>
      </w:r>
    </w:p>
    <w:p w14:paraId="162DD0B7">
      <w:pPr>
        <w:ind w:left="360"/>
      </w:pPr>
      <w:r>
        <w:rPr>
          <w:rFonts w:ascii="Consolas" w:hAnsi="Consolas"/>
          <w:sz w:val="16"/>
        </w:rPr>
        <w:t>// utils.js</w:t>
      </w:r>
      <w:r>
        <w:rPr>
          <w:rFonts w:ascii="Consolas" w:hAnsi="Consolas"/>
          <w:sz w:val="16"/>
        </w:rPr>
        <w:br w:type="textWrapping"/>
      </w:r>
      <w:r>
        <w:rPr>
          <w:rFonts w:ascii="Consolas" w:hAnsi="Consolas"/>
          <w:sz w:val="16"/>
        </w:rPr>
        <w:t>export function formatPrice(price) {</w:t>
      </w:r>
      <w:r>
        <w:rPr>
          <w:rFonts w:ascii="Consolas" w:hAnsi="Consolas"/>
          <w:sz w:val="16"/>
        </w:rPr>
        <w:br w:type="textWrapping"/>
      </w:r>
      <w:r>
        <w:rPr>
          <w:rFonts w:ascii="Consolas" w:hAnsi="Consolas"/>
          <w:sz w:val="16"/>
        </w:rPr>
        <w:t xml:space="preserve">    return `₹${price.toFixed(2)}`;</w:t>
      </w:r>
      <w:r>
        <w:rPr>
          <w:rFonts w:ascii="Consolas" w:hAnsi="Consolas"/>
          <w:sz w:val="16"/>
        </w:rPr>
        <w:br w:type="textWrapping"/>
      </w:r>
      <w:r>
        <w:rPr>
          <w:rFonts w:ascii="Consolas" w:hAnsi="Consolas"/>
          <w:sz w:val="16"/>
        </w:rPr>
        <w:t>}</w:t>
      </w:r>
      <w:r>
        <w:rPr>
          <w:rFonts w:ascii="Consolas" w:hAnsi="Consolas"/>
          <w:sz w:val="16"/>
        </w:rPr>
        <w:br w:type="textWrapping"/>
      </w:r>
      <w:r>
        <w:rPr>
          <w:rFonts w:ascii="Consolas" w:hAnsi="Consolas"/>
          <w:sz w:val="16"/>
        </w:rPr>
        <w:br w:type="textWrapping"/>
      </w:r>
      <w:r>
        <w:rPr>
          <w:rFonts w:ascii="Consolas" w:hAnsi="Consolas"/>
          <w:sz w:val="16"/>
        </w:rPr>
        <w:t>export function getDiscountedPrice(price, discount) {</w:t>
      </w:r>
      <w:r>
        <w:rPr>
          <w:rFonts w:ascii="Consolas" w:hAnsi="Consolas"/>
          <w:sz w:val="16"/>
        </w:rPr>
        <w:br w:type="textWrapping"/>
      </w:r>
      <w:r>
        <w:rPr>
          <w:rFonts w:ascii="Consolas" w:hAnsi="Consolas"/>
          <w:sz w:val="16"/>
        </w:rPr>
        <w:t xml:space="preserve">    return price - (price * discount / 100);</w:t>
      </w:r>
      <w:r>
        <w:rPr>
          <w:rFonts w:ascii="Consolas" w:hAnsi="Consolas"/>
          <w:sz w:val="16"/>
        </w:rPr>
        <w:br w:type="textWrapping"/>
      </w:r>
      <w:r>
        <w:rPr>
          <w:rFonts w:ascii="Consolas" w:hAnsi="Consolas"/>
          <w:sz w:val="16"/>
        </w:rPr>
        <w:t>}</w:t>
      </w:r>
      <w:r>
        <w:rPr>
          <w:rFonts w:ascii="Consolas" w:hAnsi="Consolas"/>
          <w:sz w:val="16"/>
        </w:rPr>
        <w:br w:type="textWrapping"/>
      </w:r>
      <w:r>
        <w:rPr>
          <w:rFonts w:ascii="Consolas" w:hAnsi="Consolas"/>
          <w:sz w:val="16"/>
        </w:rPr>
        <w:br w:type="textWrapping"/>
      </w:r>
      <w:r>
        <w:rPr>
          <w:rFonts w:ascii="Consolas" w:hAnsi="Consolas"/>
          <w:sz w:val="16"/>
        </w:rPr>
        <w:t>// Example:</w:t>
      </w:r>
      <w:r>
        <w:rPr>
          <w:rFonts w:ascii="Consolas" w:hAnsi="Consolas"/>
          <w:sz w:val="16"/>
        </w:rPr>
        <w:br w:type="textWrapping"/>
      </w:r>
      <w:r>
        <w:rPr>
          <w:rFonts w:ascii="Consolas" w:hAnsi="Consolas"/>
          <w:sz w:val="16"/>
        </w:rPr>
        <w:t>// formatPrice(199) -&gt; ₹199.00</w:t>
      </w:r>
      <w:r>
        <w:rPr>
          <w:rFonts w:ascii="Consolas" w:hAnsi="Consolas"/>
          <w:sz w:val="16"/>
        </w:rPr>
        <w:br w:type="textWrapping"/>
      </w:r>
      <w:r>
        <w:rPr>
          <w:rFonts w:ascii="Consolas" w:hAnsi="Consolas"/>
          <w:sz w:val="16"/>
        </w:rPr>
        <w:t>// getDiscountedPrice(1000, 20) -&gt; 800</w:t>
      </w:r>
    </w:p>
    <w:p w14:paraId="09EEE654">
      <w:pPr>
        <w:spacing w:before="200" w:after="80"/>
      </w:pPr>
      <w:r>
        <w:rPr>
          <w:b/>
          <w:sz w:val="26"/>
        </w:rPr>
        <w:t>Q4.</w:t>
      </w:r>
    </w:p>
    <w:p w14:paraId="62356D0A">
      <w:pPr>
        <w:spacing w:after="100"/>
      </w:pPr>
      <w:r>
        <w:t>Write two functions in a file called spotifyUtils.js: formatSongTitle(title) that capitalizes every word, and getSongDurationInMinutes(seconds) that converts seconds to 'mm:ss' format. Export both as named exports and import them into a main.js file to format and display the details of a sample song.</w:t>
      </w:r>
    </w:p>
    <w:p w14:paraId="722F6D06">
      <w:r>
        <w:rPr>
          <w:b/>
        </w:rPr>
        <w:t>Answer:</w:t>
      </w:r>
    </w:p>
    <w:p w14:paraId="67892B28">
      <w:pPr>
        <w:ind w:left="360"/>
      </w:pPr>
      <w:r>
        <w:rPr>
          <w:rFonts w:ascii="Consolas" w:hAnsi="Consolas"/>
          <w:sz w:val="16"/>
        </w:rPr>
        <w:t>// spotifyUtils.js</w:t>
      </w:r>
      <w:r>
        <w:rPr>
          <w:rFonts w:ascii="Consolas" w:hAnsi="Consolas"/>
          <w:sz w:val="16"/>
        </w:rPr>
        <w:br w:type="textWrapping"/>
      </w:r>
      <w:r>
        <w:rPr>
          <w:rFonts w:ascii="Consolas" w:hAnsi="Consolas"/>
          <w:sz w:val="16"/>
        </w:rPr>
        <w:t>export function formatSongTitle(title) {</w:t>
      </w:r>
      <w:r>
        <w:rPr>
          <w:rFonts w:ascii="Consolas" w:hAnsi="Consolas"/>
          <w:sz w:val="16"/>
        </w:rPr>
        <w:br w:type="textWrapping"/>
      </w:r>
      <w:r>
        <w:rPr>
          <w:rFonts w:ascii="Consolas" w:hAnsi="Consolas"/>
          <w:sz w:val="16"/>
        </w:rPr>
        <w:t xml:space="preserve">    return title</w:t>
      </w:r>
      <w:r>
        <w:rPr>
          <w:rFonts w:ascii="Consolas" w:hAnsi="Consolas"/>
          <w:sz w:val="16"/>
        </w:rPr>
        <w:br w:type="textWrapping"/>
      </w:r>
      <w:r>
        <w:rPr>
          <w:rFonts w:ascii="Consolas" w:hAnsi="Consolas"/>
          <w:sz w:val="16"/>
        </w:rPr>
        <w:t xml:space="preserve">        .split(" ")</w:t>
      </w:r>
      <w:r>
        <w:rPr>
          <w:rFonts w:ascii="Consolas" w:hAnsi="Consolas"/>
          <w:sz w:val="16"/>
        </w:rPr>
        <w:br w:type="textWrapping"/>
      </w:r>
      <w:r>
        <w:rPr>
          <w:rFonts w:ascii="Consolas" w:hAnsi="Consolas"/>
          <w:sz w:val="16"/>
        </w:rPr>
        <w:t xml:space="preserve">        .map(word =&gt;</w:t>
      </w:r>
      <w:r>
        <w:rPr>
          <w:rFonts w:ascii="Consolas" w:hAnsi="Consolas"/>
          <w:sz w:val="16"/>
        </w:rPr>
        <w:br w:type="textWrapping"/>
      </w:r>
      <w:r>
        <w:rPr>
          <w:rFonts w:ascii="Consolas" w:hAnsi="Consolas"/>
          <w:sz w:val="16"/>
        </w:rPr>
        <w:t xml:space="preserve">            word.charAt(0).toUpperCase() + word.slice(1).toLowerCase()</w:t>
      </w:r>
      <w:r>
        <w:rPr>
          <w:rFonts w:ascii="Consolas" w:hAnsi="Consolas"/>
          <w:sz w:val="16"/>
        </w:rPr>
        <w:br w:type="textWrapping"/>
      </w:r>
      <w:r>
        <w:rPr>
          <w:rFonts w:ascii="Consolas" w:hAnsi="Consolas"/>
          <w:sz w:val="16"/>
        </w:rPr>
        <w:t xml:space="preserve">        )</w:t>
      </w:r>
      <w:r>
        <w:rPr>
          <w:rFonts w:ascii="Consolas" w:hAnsi="Consolas"/>
          <w:sz w:val="16"/>
        </w:rPr>
        <w:br w:type="textWrapping"/>
      </w:r>
      <w:r>
        <w:rPr>
          <w:rFonts w:ascii="Consolas" w:hAnsi="Consolas"/>
          <w:sz w:val="16"/>
        </w:rPr>
        <w:t xml:space="preserve">        .join(" ");</w:t>
      </w:r>
      <w:r>
        <w:rPr>
          <w:rFonts w:ascii="Consolas" w:hAnsi="Consolas"/>
          <w:sz w:val="16"/>
        </w:rPr>
        <w:br w:type="textWrapping"/>
      </w:r>
      <w:r>
        <w:rPr>
          <w:rFonts w:ascii="Consolas" w:hAnsi="Consolas"/>
          <w:sz w:val="16"/>
        </w:rPr>
        <w:t>}</w:t>
      </w:r>
      <w:r>
        <w:rPr>
          <w:rFonts w:ascii="Consolas" w:hAnsi="Consolas"/>
          <w:sz w:val="16"/>
        </w:rPr>
        <w:br w:type="textWrapping"/>
      </w:r>
      <w:r>
        <w:rPr>
          <w:rFonts w:ascii="Consolas" w:hAnsi="Consolas"/>
          <w:sz w:val="16"/>
        </w:rPr>
        <w:br w:type="textWrapping"/>
      </w:r>
      <w:r>
        <w:rPr>
          <w:rFonts w:ascii="Consolas" w:hAnsi="Consolas"/>
          <w:sz w:val="16"/>
        </w:rPr>
        <w:t>export function getSongDurationInMinutes(seconds) {</w:t>
      </w:r>
      <w:r>
        <w:rPr>
          <w:rFonts w:ascii="Consolas" w:hAnsi="Consolas"/>
          <w:sz w:val="16"/>
        </w:rPr>
        <w:br w:type="textWrapping"/>
      </w:r>
      <w:r>
        <w:rPr>
          <w:rFonts w:ascii="Consolas" w:hAnsi="Consolas"/>
          <w:sz w:val="16"/>
        </w:rPr>
        <w:t xml:space="preserve">    const minutes = Math.floor(seconds / 60);</w:t>
      </w:r>
      <w:r>
        <w:rPr>
          <w:rFonts w:ascii="Consolas" w:hAnsi="Consolas"/>
          <w:sz w:val="16"/>
        </w:rPr>
        <w:br w:type="textWrapping"/>
      </w:r>
      <w:r>
        <w:rPr>
          <w:rFonts w:ascii="Consolas" w:hAnsi="Consolas"/>
          <w:sz w:val="16"/>
        </w:rPr>
        <w:t xml:space="preserve">    const remainingSeconds = seconds % 60;</w:t>
      </w:r>
      <w:r>
        <w:rPr>
          <w:rFonts w:ascii="Consolas" w:hAnsi="Consolas"/>
          <w:sz w:val="16"/>
        </w:rPr>
        <w:br w:type="textWrapping"/>
      </w:r>
      <w:r>
        <w:rPr>
          <w:rFonts w:ascii="Consolas" w:hAnsi="Consolas"/>
          <w:sz w:val="16"/>
        </w:rPr>
        <w:br w:type="textWrapping"/>
      </w:r>
      <w:r>
        <w:rPr>
          <w:rFonts w:ascii="Consolas" w:hAnsi="Consolas"/>
          <w:sz w:val="16"/>
        </w:rPr>
        <w:t xml:space="preserve">    return `${String(minutes).padStart(2, "0")}:${String(remainingSeconds).padStart(2, "0")}`;</w:t>
      </w:r>
      <w:r>
        <w:rPr>
          <w:rFonts w:ascii="Consolas" w:hAnsi="Consolas"/>
          <w:sz w:val="16"/>
        </w:rPr>
        <w:br w:type="textWrapping"/>
      </w:r>
      <w:r>
        <w:rPr>
          <w:rFonts w:ascii="Consolas" w:hAnsi="Consolas"/>
          <w:sz w:val="16"/>
        </w:rPr>
        <w:t>}</w:t>
      </w:r>
      <w:r>
        <w:rPr>
          <w:rFonts w:ascii="Consolas" w:hAnsi="Consolas"/>
          <w:sz w:val="16"/>
        </w:rPr>
        <w:br w:type="textWrapping"/>
      </w:r>
      <w:r>
        <w:rPr>
          <w:rFonts w:ascii="Consolas" w:hAnsi="Consolas"/>
          <w:sz w:val="16"/>
        </w:rPr>
        <w:br w:type="textWrapping"/>
      </w:r>
      <w:r>
        <w:rPr>
          <w:rFonts w:ascii="Consolas" w:hAnsi="Consolas"/>
          <w:sz w:val="16"/>
        </w:rPr>
        <w:t>// main.js</w:t>
      </w:r>
      <w:r>
        <w:rPr>
          <w:rFonts w:ascii="Consolas" w:hAnsi="Consolas"/>
          <w:sz w:val="16"/>
        </w:rPr>
        <w:br w:type="textWrapping"/>
      </w:r>
      <w:r>
        <w:rPr>
          <w:rFonts w:ascii="Consolas" w:hAnsi="Consolas"/>
          <w:sz w:val="16"/>
        </w:rPr>
        <w:t>import {</w:t>
      </w:r>
      <w:r>
        <w:rPr>
          <w:rFonts w:ascii="Consolas" w:hAnsi="Consolas"/>
          <w:sz w:val="16"/>
        </w:rPr>
        <w:br w:type="textWrapping"/>
      </w:r>
      <w:r>
        <w:rPr>
          <w:rFonts w:ascii="Consolas" w:hAnsi="Consolas"/>
          <w:sz w:val="16"/>
        </w:rPr>
        <w:t xml:space="preserve">    formatSongTitle,</w:t>
      </w:r>
      <w:r>
        <w:rPr>
          <w:rFonts w:ascii="Consolas" w:hAnsi="Consolas"/>
          <w:sz w:val="16"/>
        </w:rPr>
        <w:br w:type="textWrapping"/>
      </w:r>
      <w:r>
        <w:rPr>
          <w:rFonts w:ascii="Consolas" w:hAnsi="Consolas"/>
          <w:sz w:val="16"/>
        </w:rPr>
        <w:t xml:space="preserve">    getSongDurationInMinutes</w:t>
      </w:r>
      <w:r>
        <w:rPr>
          <w:rFonts w:ascii="Consolas" w:hAnsi="Consolas"/>
          <w:sz w:val="16"/>
        </w:rPr>
        <w:br w:type="textWrapping"/>
      </w:r>
      <w:r>
        <w:rPr>
          <w:rFonts w:ascii="Consolas" w:hAnsi="Consolas"/>
          <w:sz w:val="16"/>
        </w:rPr>
        <w:t>} from "./spotifyUtils.js";</w:t>
      </w:r>
      <w:r>
        <w:rPr>
          <w:rFonts w:ascii="Consolas" w:hAnsi="Consolas"/>
          <w:sz w:val="16"/>
        </w:rPr>
        <w:br w:type="textWrapping"/>
      </w:r>
      <w:r>
        <w:rPr>
          <w:rFonts w:ascii="Consolas" w:hAnsi="Consolas"/>
          <w:sz w:val="16"/>
        </w:rPr>
        <w:br w:type="textWrapping"/>
      </w:r>
      <w:r>
        <w:rPr>
          <w:rFonts w:ascii="Consolas" w:hAnsi="Consolas"/>
          <w:sz w:val="16"/>
        </w:rPr>
        <w:t>const song = "tum hi ho";</w:t>
      </w:r>
      <w:r>
        <w:rPr>
          <w:rFonts w:ascii="Consolas" w:hAnsi="Consolas"/>
          <w:sz w:val="16"/>
        </w:rPr>
        <w:br w:type="textWrapping"/>
      </w:r>
      <w:r>
        <w:rPr>
          <w:rFonts w:ascii="Consolas" w:hAnsi="Consolas"/>
          <w:sz w:val="16"/>
        </w:rPr>
        <w:t>const duration = 274;</w:t>
      </w:r>
      <w:r>
        <w:rPr>
          <w:rFonts w:ascii="Consolas" w:hAnsi="Consolas"/>
          <w:sz w:val="16"/>
        </w:rPr>
        <w:br w:type="textWrapping"/>
      </w:r>
      <w:r>
        <w:rPr>
          <w:rFonts w:ascii="Consolas" w:hAnsi="Consolas"/>
          <w:sz w:val="16"/>
        </w:rPr>
        <w:br w:type="textWrapping"/>
      </w:r>
      <w:r>
        <w:rPr>
          <w:rFonts w:ascii="Consolas" w:hAnsi="Consolas"/>
          <w:sz w:val="16"/>
        </w:rPr>
        <w:t>console.log("Song:", formatSongTitle(song));</w:t>
      </w:r>
      <w:r>
        <w:rPr>
          <w:rFonts w:ascii="Consolas" w:hAnsi="Consolas"/>
          <w:sz w:val="16"/>
        </w:rPr>
        <w:br w:type="textWrapping"/>
      </w:r>
      <w:r>
        <w:rPr>
          <w:rFonts w:ascii="Consolas" w:hAnsi="Consolas"/>
          <w:sz w:val="16"/>
        </w:rPr>
        <w:t>console.log("Duration:", getSongDurationInMinutes(duration));</w:t>
      </w:r>
    </w:p>
    <w:p w14:paraId="57173F7B">
      <w:pPr>
        <w:spacing w:before="200" w:after="80"/>
      </w:pPr>
      <w:r>
        <w:rPr>
          <w:b/>
          <w:sz w:val="26"/>
        </w:rPr>
        <w:t>Q5.</w:t>
      </w:r>
    </w:p>
    <w:p w14:paraId="3E3FF551">
      <w:pPr>
        <w:spacing w:after="100"/>
      </w:pPr>
      <w:r>
        <w:t>Write two functions in a file called spotifyUtils.js: formatSongTitle(title) that capitalizes every word, and getSongDurationInMinutes(seconds) that converts seconds to 'mm:ss' format. Export both as named exports and import them into a main.js file to format and display the details of a sample song.</w:t>
      </w:r>
    </w:p>
    <w:p w14:paraId="6892B67C">
      <w:r>
        <w:rPr>
          <w:b/>
        </w:rPr>
        <w:t>Answer:</w:t>
      </w:r>
    </w:p>
    <w:p w14:paraId="568D32C9">
      <w:pPr>
        <w:ind w:left="360"/>
      </w:pPr>
      <w:r>
        <w:rPr>
          <w:rFonts w:ascii="Consolas" w:hAnsi="Consolas"/>
          <w:sz w:val="16"/>
        </w:rPr>
        <w:t>// spotifyUtils.js</w:t>
      </w:r>
      <w:r>
        <w:rPr>
          <w:rFonts w:ascii="Consolas" w:hAnsi="Consolas"/>
          <w:sz w:val="16"/>
        </w:rPr>
        <w:br w:type="textWrapping"/>
      </w:r>
      <w:r>
        <w:rPr>
          <w:rFonts w:ascii="Consolas" w:hAnsi="Consolas"/>
          <w:sz w:val="16"/>
        </w:rPr>
        <w:t>export function formatSongTitle(title) {</w:t>
      </w:r>
      <w:r>
        <w:rPr>
          <w:rFonts w:ascii="Consolas" w:hAnsi="Consolas"/>
          <w:sz w:val="16"/>
        </w:rPr>
        <w:br w:type="textWrapping"/>
      </w:r>
      <w:r>
        <w:rPr>
          <w:rFonts w:ascii="Consolas" w:hAnsi="Consolas"/>
          <w:sz w:val="16"/>
        </w:rPr>
        <w:t xml:space="preserve">    return title</w:t>
      </w:r>
      <w:r>
        <w:rPr>
          <w:rFonts w:ascii="Consolas" w:hAnsi="Consolas"/>
          <w:sz w:val="16"/>
        </w:rPr>
        <w:br w:type="textWrapping"/>
      </w:r>
      <w:r>
        <w:rPr>
          <w:rFonts w:ascii="Consolas" w:hAnsi="Consolas"/>
          <w:sz w:val="16"/>
        </w:rPr>
        <w:t xml:space="preserve">        .split(" ")</w:t>
      </w:r>
      <w:r>
        <w:rPr>
          <w:rFonts w:ascii="Consolas" w:hAnsi="Consolas"/>
          <w:sz w:val="16"/>
        </w:rPr>
        <w:br w:type="textWrapping"/>
      </w:r>
      <w:r>
        <w:rPr>
          <w:rFonts w:ascii="Consolas" w:hAnsi="Consolas"/>
          <w:sz w:val="16"/>
        </w:rPr>
        <w:t xml:space="preserve">        .map(word =&gt;</w:t>
      </w:r>
      <w:r>
        <w:rPr>
          <w:rFonts w:ascii="Consolas" w:hAnsi="Consolas"/>
          <w:sz w:val="16"/>
        </w:rPr>
        <w:br w:type="textWrapping"/>
      </w:r>
      <w:r>
        <w:rPr>
          <w:rFonts w:ascii="Consolas" w:hAnsi="Consolas"/>
          <w:sz w:val="16"/>
        </w:rPr>
        <w:t xml:space="preserve">            word.charAt(0).toUpperCase() + word.slice(1).toLowerCase()</w:t>
      </w:r>
      <w:r>
        <w:rPr>
          <w:rFonts w:ascii="Consolas" w:hAnsi="Consolas"/>
          <w:sz w:val="16"/>
        </w:rPr>
        <w:br w:type="textWrapping"/>
      </w:r>
      <w:r>
        <w:rPr>
          <w:rFonts w:ascii="Consolas" w:hAnsi="Consolas"/>
          <w:sz w:val="16"/>
        </w:rPr>
        <w:t xml:space="preserve">        )</w:t>
      </w:r>
      <w:r>
        <w:rPr>
          <w:rFonts w:ascii="Consolas" w:hAnsi="Consolas"/>
          <w:sz w:val="16"/>
        </w:rPr>
        <w:br w:type="textWrapping"/>
      </w:r>
      <w:r>
        <w:rPr>
          <w:rFonts w:ascii="Consolas" w:hAnsi="Consolas"/>
          <w:sz w:val="16"/>
        </w:rPr>
        <w:t xml:space="preserve">        .join(" ");</w:t>
      </w:r>
      <w:r>
        <w:rPr>
          <w:rFonts w:ascii="Consolas" w:hAnsi="Consolas"/>
          <w:sz w:val="16"/>
        </w:rPr>
        <w:br w:type="textWrapping"/>
      </w:r>
      <w:r>
        <w:rPr>
          <w:rFonts w:ascii="Consolas" w:hAnsi="Consolas"/>
          <w:sz w:val="16"/>
        </w:rPr>
        <w:t>}</w:t>
      </w:r>
      <w:r>
        <w:rPr>
          <w:rFonts w:ascii="Consolas" w:hAnsi="Consolas"/>
          <w:sz w:val="16"/>
        </w:rPr>
        <w:br w:type="textWrapping"/>
      </w:r>
      <w:r>
        <w:rPr>
          <w:rFonts w:ascii="Consolas" w:hAnsi="Consolas"/>
          <w:sz w:val="16"/>
        </w:rPr>
        <w:br w:type="textWrapping"/>
      </w:r>
      <w:r>
        <w:rPr>
          <w:rFonts w:ascii="Consolas" w:hAnsi="Consolas"/>
          <w:sz w:val="16"/>
        </w:rPr>
        <w:t>export function getSongDurationInMinutes(seconds) {</w:t>
      </w:r>
      <w:r>
        <w:rPr>
          <w:rFonts w:ascii="Consolas" w:hAnsi="Consolas"/>
          <w:sz w:val="16"/>
        </w:rPr>
        <w:br w:type="textWrapping"/>
      </w:r>
      <w:r>
        <w:rPr>
          <w:rFonts w:ascii="Consolas" w:hAnsi="Consolas"/>
          <w:sz w:val="16"/>
        </w:rPr>
        <w:t xml:space="preserve">    const minutes = Math.floor(seconds / 60);</w:t>
      </w:r>
      <w:r>
        <w:rPr>
          <w:rFonts w:ascii="Consolas" w:hAnsi="Consolas"/>
          <w:sz w:val="16"/>
        </w:rPr>
        <w:br w:type="textWrapping"/>
      </w:r>
      <w:r>
        <w:rPr>
          <w:rFonts w:ascii="Consolas" w:hAnsi="Consolas"/>
          <w:sz w:val="16"/>
        </w:rPr>
        <w:t xml:space="preserve">    const remainingSeconds = seconds % 60;</w:t>
      </w:r>
      <w:r>
        <w:rPr>
          <w:rFonts w:ascii="Consolas" w:hAnsi="Consolas"/>
          <w:sz w:val="16"/>
        </w:rPr>
        <w:br w:type="textWrapping"/>
      </w:r>
      <w:r>
        <w:rPr>
          <w:rFonts w:ascii="Consolas" w:hAnsi="Consolas"/>
          <w:sz w:val="16"/>
        </w:rPr>
        <w:br w:type="textWrapping"/>
      </w:r>
      <w:r>
        <w:rPr>
          <w:rFonts w:ascii="Consolas" w:hAnsi="Consolas"/>
          <w:sz w:val="16"/>
        </w:rPr>
        <w:t xml:space="preserve">    return `${String(minutes).padStart(2, "0")}:${String(remainingSeconds).padStart(2, "0")}`;</w:t>
      </w:r>
      <w:r>
        <w:rPr>
          <w:rFonts w:ascii="Consolas" w:hAnsi="Consolas"/>
          <w:sz w:val="16"/>
        </w:rPr>
        <w:br w:type="textWrapping"/>
      </w:r>
      <w:r>
        <w:rPr>
          <w:rFonts w:ascii="Consolas" w:hAnsi="Consolas"/>
          <w:sz w:val="16"/>
        </w:rPr>
        <w:t>}</w:t>
      </w:r>
      <w:r>
        <w:rPr>
          <w:rFonts w:ascii="Consolas" w:hAnsi="Consolas"/>
          <w:sz w:val="16"/>
        </w:rPr>
        <w:br w:type="textWrapping"/>
      </w:r>
      <w:r>
        <w:rPr>
          <w:rFonts w:ascii="Consolas" w:hAnsi="Consolas"/>
          <w:sz w:val="16"/>
        </w:rPr>
        <w:br w:type="textWrapping"/>
      </w:r>
      <w:r>
        <w:rPr>
          <w:rFonts w:ascii="Consolas" w:hAnsi="Consolas"/>
          <w:sz w:val="16"/>
        </w:rPr>
        <w:t>// main.js</w:t>
      </w:r>
      <w:r>
        <w:rPr>
          <w:rFonts w:ascii="Consolas" w:hAnsi="Consolas"/>
          <w:sz w:val="16"/>
        </w:rPr>
        <w:br w:type="textWrapping"/>
      </w:r>
      <w:r>
        <w:rPr>
          <w:rFonts w:ascii="Consolas" w:hAnsi="Consolas"/>
          <w:sz w:val="16"/>
        </w:rPr>
        <w:t>import {</w:t>
      </w:r>
      <w:r>
        <w:rPr>
          <w:rFonts w:ascii="Consolas" w:hAnsi="Consolas"/>
          <w:sz w:val="16"/>
        </w:rPr>
        <w:br w:type="textWrapping"/>
      </w:r>
      <w:r>
        <w:rPr>
          <w:rFonts w:ascii="Consolas" w:hAnsi="Consolas"/>
          <w:sz w:val="16"/>
        </w:rPr>
        <w:t xml:space="preserve">    formatSongTitle,</w:t>
      </w:r>
      <w:r>
        <w:rPr>
          <w:rFonts w:ascii="Consolas" w:hAnsi="Consolas"/>
          <w:sz w:val="16"/>
        </w:rPr>
        <w:br w:type="textWrapping"/>
      </w:r>
      <w:r>
        <w:rPr>
          <w:rFonts w:ascii="Consolas" w:hAnsi="Consolas"/>
          <w:sz w:val="16"/>
        </w:rPr>
        <w:t xml:space="preserve">    getSongDurationInMinutes</w:t>
      </w:r>
      <w:r>
        <w:rPr>
          <w:rFonts w:ascii="Consolas" w:hAnsi="Consolas"/>
          <w:sz w:val="16"/>
        </w:rPr>
        <w:br w:type="textWrapping"/>
      </w:r>
      <w:r>
        <w:rPr>
          <w:rFonts w:ascii="Consolas" w:hAnsi="Consolas"/>
          <w:sz w:val="16"/>
        </w:rPr>
        <w:t>} from "./spotifyUtils.js";</w:t>
      </w:r>
      <w:r>
        <w:rPr>
          <w:rFonts w:ascii="Consolas" w:hAnsi="Consolas"/>
          <w:sz w:val="16"/>
        </w:rPr>
        <w:br w:type="textWrapping"/>
      </w:r>
      <w:r>
        <w:rPr>
          <w:rFonts w:ascii="Consolas" w:hAnsi="Consolas"/>
          <w:sz w:val="16"/>
        </w:rPr>
        <w:br w:type="textWrapping"/>
      </w:r>
      <w:r>
        <w:rPr>
          <w:rFonts w:ascii="Consolas" w:hAnsi="Consolas"/>
          <w:sz w:val="16"/>
        </w:rPr>
        <w:t>console.log(formatSongTitle("kesariya"));</w:t>
      </w:r>
      <w:r>
        <w:rPr>
          <w:rFonts w:ascii="Consolas" w:hAnsi="Consolas"/>
          <w:sz w:val="16"/>
        </w:rPr>
        <w:br w:type="textWrapping"/>
      </w:r>
      <w:r>
        <w:rPr>
          <w:rFonts w:ascii="Consolas" w:hAnsi="Consolas"/>
          <w:sz w:val="16"/>
        </w:rPr>
        <w:t>console.log(getSongDurationInMinutes(268));</w:t>
      </w:r>
    </w:p>
    <w:p w14:paraId="39EA2A58">
      <w:pPr>
        <w:spacing w:before="200" w:after="80"/>
      </w:pPr>
      <w:r>
        <w:rPr>
          <w:b/>
          <w:sz w:val="26"/>
        </w:rPr>
        <w:t>Q6.</w:t>
      </w:r>
    </w:p>
    <w:p w14:paraId="4E60FC30">
      <w:pPr>
        <w:spacing w:after="100"/>
      </w:pPr>
      <w:r>
        <w:t>In a new file cart.js, import the formatPrice and getDiscountedPrice functions from utils.js and use them to display the original and discounted prices for three items as console output.</w:t>
      </w:r>
    </w:p>
    <w:p w14:paraId="481BCC74">
      <w:r>
        <w:rPr>
          <w:b/>
        </w:rPr>
        <w:t>Answer:</w:t>
      </w:r>
    </w:p>
    <w:p w14:paraId="1D8CF526">
      <w:pPr>
        <w:ind w:left="360"/>
      </w:pPr>
      <w:r>
        <w:rPr>
          <w:rFonts w:ascii="Consolas" w:hAnsi="Consolas"/>
          <w:sz w:val="16"/>
        </w:rPr>
        <w:t>// cart.js</w:t>
      </w:r>
      <w:r>
        <w:rPr>
          <w:rFonts w:ascii="Consolas" w:hAnsi="Consolas"/>
          <w:sz w:val="16"/>
        </w:rPr>
        <w:br w:type="textWrapping"/>
      </w:r>
      <w:r>
        <w:rPr>
          <w:rFonts w:ascii="Consolas" w:hAnsi="Consolas"/>
          <w:sz w:val="16"/>
        </w:rPr>
        <w:t>import {</w:t>
      </w:r>
      <w:r>
        <w:rPr>
          <w:rFonts w:ascii="Consolas" w:hAnsi="Consolas"/>
          <w:sz w:val="16"/>
        </w:rPr>
        <w:br w:type="textWrapping"/>
      </w:r>
      <w:r>
        <w:rPr>
          <w:rFonts w:ascii="Consolas" w:hAnsi="Consolas"/>
          <w:sz w:val="16"/>
        </w:rPr>
        <w:t xml:space="preserve">    formatPrice,</w:t>
      </w:r>
      <w:r>
        <w:rPr>
          <w:rFonts w:ascii="Consolas" w:hAnsi="Consolas"/>
          <w:sz w:val="16"/>
        </w:rPr>
        <w:br w:type="textWrapping"/>
      </w:r>
      <w:r>
        <w:rPr>
          <w:rFonts w:ascii="Consolas" w:hAnsi="Consolas"/>
          <w:sz w:val="16"/>
        </w:rPr>
        <w:t xml:space="preserve">    getDiscountedPrice</w:t>
      </w:r>
      <w:r>
        <w:rPr>
          <w:rFonts w:ascii="Consolas" w:hAnsi="Consolas"/>
          <w:sz w:val="16"/>
        </w:rPr>
        <w:br w:type="textWrapping"/>
      </w:r>
      <w:r>
        <w:rPr>
          <w:rFonts w:ascii="Consolas" w:hAnsi="Consolas"/>
          <w:sz w:val="16"/>
        </w:rPr>
        <w:t>} from "./utils.js";</w:t>
      </w:r>
      <w:r>
        <w:rPr>
          <w:rFonts w:ascii="Consolas" w:hAnsi="Consolas"/>
          <w:sz w:val="16"/>
        </w:rPr>
        <w:br w:type="textWrapping"/>
      </w:r>
      <w:r>
        <w:rPr>
          <w:rFonts w:ascii="Consolas" w:hAnsi="Consolas"/>
          <w:sz w:val="16"/>
        </w:rPr>
        <w:br w:type="textWrapping"/>
      </w:r>
      <w:r>
        <w:rPr>
          <w:rFonts w:ascii="Consolas" w:hAnsi="Consolas"/>
          <w:sz w:val="16"/>
        </w:rPr>
        <w:t>const products = [</w:t>
      </w:r>
      <w:r>
        <w:rPr>
          <w:rFonts w:ascii="Consolas" w:hAnsi="Consolas"/>
          <w:sz w:val="16"/>
        </w:rPr>
        <w:br w:type="textWrapping"/>
      </w:r>
      <w:r>
        <w:rPr>
          <w:rFonts w:ascii="Consolas" w:hAnsi="Consolas"/>
          <w:sz w:val="16"/>
        </w:rPr>
        <w:t xml:space="preserve">    { name: "Laptop", price: 55000, discount: 10 },</w:t>
      </w:r>
      <w:r>
        <w:rPr>
          <w:rFonts w:ascii="Consolas" w:hAnsi="Consolas"/>
          <w:sz w:val="16"/>
        </w:rPr>
        <w:br w:type="textWrapping"/>
      </w:r>
      <w:r>
        <w:rPr>
          <w:rFonts w:ascii="Consolas" w:hAnsi="Consolas"/>
          <w:sz w:val="16"/>
        </w:rPr>
        <w:t xml:space="preserve">    { name: "Mobile", price: 25000, discount: 15 },</w:t>
      </w:r>
      <w:r>
        <w:rPr>
          <w:rFonts w:ascii="Consolas" w:hAnsi="Consolas"/>
          <w:sz w:val="16"/>
        </w:rPr>
        <w:br w:type="textWrapping"/>
      </w:r>
      <w:r>
        <w:rPr>
          <w:rFonts w:ascii="Consolas" w:hAnsi="Consolas"/>
          <w:sz w:val="16"/>
        </w:rPr>
        <w:t xml:space="preserve">    { name: "Headphones", price: 2000, discount: 20 }</w:t>
      </w:r>
      <w:r>
        <w:rPr>
          <w:rFonts w:ascii="Consolas" w:hAnsi="Consolas"/>
          <w:sz w:val="16"/>
        </w:rPr>
        <w:br w:type="textWrapping"/>
      </w:r>
      <w:r>
        <w:rPr>
          <w:rFonts w:ascii="Consolas" w:hAnsi="Consolas"/>
          <w:sz w:val="16"/>
        </w:rPr>
        <w:t>];</w:t>
      </w:r>
      <w:r>
        <w:rPr>
          <w:rFonts w:ascii="Consolas" w:hAnsi="Consolas"/>
          <w:sz w:val="16"/>
        </w:rPr>
        <w:br w:type="textWrapping"/>
      </w:r>
      <w:r>
        <w:rPr>
          <w:rFonts w:ascii="Consolas" w:hAnsi="Consolas"/>
          <w:sz w:val="16"/>
        </w:rPr>
        <w:br w:type="textWrapping"/>
      </w:r>
      <w:r>
        <w:rPr>
          <w:rFonts w:ascii="Consolas" w:hAnsi="Consolas"/>
          <w:sz w:val="16"/>
        </w:rPr>
        <w:t>products.forEach(product =&gt; {</w:t>
      </w:r>
      <w:r>
        <w:rPr>
          <w:rFonts w:ascii="Consolas" w:hAnsi="Consolas"/>
          <w:sz w:val="16"/>
        </w:rPr>
        <w:br w:type="textWrapping"/>
      </w:r>
      <w:r>
        <w:rPr>
          <w:rFonts w:ascii="Consolas" w:hAnsi="Consolas"/>
          <w:sz w:val="16"/>
        </w:rPr>
        <w:t xml:space="preserve">    const discountedPrice =</w:t>
      </w:r>
      <w:r>
        <w:rPr>
          <w:rFonts w:ascii="Consolas" w:hAnsi="Consolas"/>
          <w:sz w:val="16"/>
        </w:rPr>
        <w:br w:type="textWrapping"/>
      </w:r>
      <w:r>
        <w:rPr>
          <w:rFonts w:ascii="Consolas" w:hAnsi="Consolas"/>
          <w:sz w:val="16"/>
        </w:rPr>
        <w:t xml:space="preserve">        getDiscountedPrice(product.price, product.discount);</w:t>
      </w:r>
      <w:r>
        <w:rPr>
          <w:rFonts w:ascii="Consolas" w:hAnsi="Consolas"/>
          <w:sz w:val="16"/>
        </w:rPr>
        <w:br w:type="textWrapping"/>
      </w:r>
      <w:r>
        <w:rPr>
          <w:rFonts w:ascii="Consolas" w:hAnsi="Consolas"/>
          <w:sz w:val="16"/>
        </w:rPr>
        <w:br w:type="textWrapping"/>
      </w:r>
      <w:r>
        <w:rPr>
          <w:rFonts w:ascii="Consolas" w:hAnsi="Consolas"/>
          <w:sz w:val="16"/>
        </w:rPr>
        <w:t xml:space="preserve">    console.log(product.name);</w:t>
      </w:r>
      <w:r>
        <w:rPr>
          <w:rFonts w:ascii="Consolas" w:hAnsi="Consolas"/>
          <w:sz w:val="16"/>
        </w:rPr>
        <w:br w:type="textWrapping"/>
      </w:r>
      <w:r>
        <w:rPr>
          <w:rFonts w:ascii="Consolas" w:hAnsi="Consolas"/>
          <w:sz w:val="16"/>
        </w:rPr>
        <w:t xml:space="preserve">    console.log("Original:", formatPrice(product.price));</w:t>
      </w:r>
      <w:r>
        <w:rPr>
          <w:rFonts w:ascii="Consolas" w:hAnsi="Consolas"/>
          <w:sz w:val="16"/>
        </w:rPr>
        <w:br w:type="textWrapping"/>
      </w:r>
      <w:r>
        <w:rPr>
          <w:rFonts w:ascii="Consolas" w:hAnsi="Consolas"/>
          <w:sz w:val="16"/>
        </w:rPr>
        <w:t xml:space="preserve">    console.log("Discounted:", formatPrice(discountedPrice));</w:t>
      </w:r>
      <w:r>
        <w:rPr>
          <w:rFonts w:ascii="Consolas" w:hAnsi="Consolas"/>
          <w:sz w:val="16"/>
        </w:rPr>
        <w:br w:type="textWrapping"/>
      </w:r>
      <w:r>
        <w:rPr>
          <w:rFonts w:ascii="Consolas" w:hAnsi="Consolas"/>
          <w:sz w:val="16"/>
        </w:rPr>
        <w:t>});</w:t>
      </w:r>
    </w:p>
    <w:p w14:paraId="4DAAF238">
      <w:pPr>
        <w:spacing w:before="200" w:after="80"/>
      </w:pPr>
      <w:r>
        <w:rPr>
          <w:b/>
          <w:sz w:val="26"/>
        </w:rPr>
        <w:t>Q7.</w:t>
      </w:r>
    </w:p>
    <w:p w14:paraId="5E0120F3">
      <w:pPr>
        <w:spacing w:after="100"/>
      </w:pPr>
      <w:r>
        <w:t>In a file called instaHelpers.js, declare a default export function formatFollowers(count) that returns '1.2K' for 1200, '2.5M' for 2500000, etc. Import this default export in profile.js and use it to display the formatted follower count for three different users.</w:t>
      </w:r>
    </w:p>
    <w:p w14:paraId="5850BC48">
      <w:r>
        <w:rPr>
          <w:b/>
        </w:rPr>
        <w:t>Answer:</w:t>
      </w:r>
    </w:p>
    <w:p w14:paraId="5535304E">
      <w:pPr>
        <w:ind w:left="360"/>
      </w:pPr>
      <w:r>
        <w:rPr>
          <w:rFonts w:ascii="Consolas" w:hAnsi="Consolas"/>
          <w:sz w:val="16"/>
        </w:rPr>
        <w:t>// instaHelpers.js</w:t>
      </w:r>
      <w:r>
        <w:rPr>
          <w:rFonts w:ascii="Consolas" w:hAnsi="Consolas"/>
          <w:sz w:val="16"/>
        </w:rPr>
        <w:br w:type="textWrapping"/>
      </w:r>
      <w:r>
        <w:rPr>
          <w:rFonts w:ascii="Consolas" w:hAnsi="Consolas"/>
          <w:sz w:val="16"/>
        </w:rPr>
        <w:t>export default function formatFollowers(count) {</w:t>
      </w:r>
      <w:r>
        <w:rPr>
          <w:rFonts w:ascii="Consolas" w:hAnsi="Consolas"/>
          <w:sz w:val="16"/>
        </w:rPr>
        <w:br w:type="textWrapping"/>
      </w:r>
      <w:r>
        <w:rPr>
          <w:rFonts w:ascii="Consolas" w:hAnsi="Consolas"/>
          <w:sz w:val="16"/>
        </w:rPr>
        <w:t xml:space="preserve">    if (count &gt;= 1000000) {</w:t>
      </w:r>
      <w:r>
        <w:rPr>
          <w:rFonts w:ascii="Consolas" w:hAnsi="Consolas"/>
          <w:sz w:val="16"/>
        </w:rPr>
        <w:br w:type="textWrapping"/>
      </w:r>
      <w:r>
        <w:rPr>
          <w:rFonts w:ascii="Consolas" w:hAnsi="Consolas"/>
          <w:sz w:val="16"/>
        </w:rPr>
        <w:t xml:space="preserve">        return (count / 1000000).toFixed(1) + "M";</w:t>
      </w:r>
      <w:r>
        <w:rPr>
          <w:rFonts w:ascii="Consolas" w:hAnsi="Consolas"/>
          <w:sz w:val="16"/>
        </w:rPr>
        <w:br w:type="textWrapping"/>
      </w:r>
      <w:r>
        <w:rPr>
          <w:rFonts w:ascii="Consolas" w:hAnsi="Consolas"/>
          <w:sz w:val="16"/>
        </w:rPr>
        <w:t xml:space="preserve">    }</w:t>
      </w:r>
      <w:r>
        <w:rPr>
          <w:rFonts w:ascii="Consolas" w:hAnsi="Consolas"/>
          <w:sz w:val="16"/>
        </w:rPr>
        <w:br w:type="textWrapping"/>
      </w:r>
      <w:r>
        <w:rPr>
          <w:rFonts w:ascii="Consolas" w:hAnsi="Consolas"/>
          <w:sz w:val="16"/>
        </w:rPr>
        <w:br w:type="textWrapping"/>
      </w:r>
      <w:r>
        <w:rPr>
          <w:rFonts w:ascii="Consolas" w:hAnsi="Consolas"/>
          <w:sz w:val="16"/>
        </w:rPr>
        <w:t xml:space="preserve">    if (count &gt;= 1000) {</w:t>
      </w:r>
      <w:r>
        <w:rPr>
          <w:rFonts w:ascii="Consolas" w:hAnsi="Consolas"/>
          <w:sz w:val="16"/>
        </w:rPr>
        <w:br w:type="textWrapping"/>
      </w:r>
      <w:r>
        <w:rPr>
          <w:rFonts w:ascii="Consolas" w:hAnsi="Consolas"/>
          <w:sz w:val="16"/>
        </w:rPr>
        <w:t xml:space="preserve">        return (count / 1000).toFixed(1) + "K";</w:t>
      </w:r>
      <w:r>
        <w:rPr>
          <w:rFonts w:ascii="Consolas" w:hAnsi="Consolas"/>
          <w:sz w:val="16"/>
        </w:rPr>
        <w:br w:type="textWrapping"/>
      </w:r>
      <w:r>
        <w:rPr>
          <w:rFonts w:ascii="Consolas" w:hAnsi="Consolas"/>
          <w:sz w:val="16"/>
        </w:rPr>
        <w:t xml:space="preserve">    }</w:t>
      </w:r>
      <w:r>
        <w:rPr>
          <w:rFonts w:ascii="Consolas" w:hAnsi="Consolas"/>
          <w:sz w:val="16"/>
        </w:rPr>
        <w:br w:type="textWrapping"/>
      </w:r>
      <w:r>
        <w:rPr>
          <w:rFonts w:ascii="Consolas" w:hAnsi="Consolas"/>
          <w:sz w:val="16"/>
        </w:rPr>
        <w:br w:type="textWrapping"/>
      </w:r>
      <w:r>
        <w:rPr>
          <w:rFonts w:ascii="Consolas" w:hAnsi="Consolas"/>
          <w:sz w:val="16"/>
        </w:rPr>
        <w:t xml:space="preserve">    return count.toString();</w:t>
      </w:r>
      <w:r>
        <w:rPr>
          <w:rFonts w:ascii="Consolas" w:hAnsi="Consolas"/>
          <w:sz w:val="16"/>
        </w:rPr>
        <w:br w:type="textWrapping"/>
      </w:r>
      <w:r>
        <w:rPr>
          <w:rFonts w:ascii="Consolas" w:hAnsi="Consolas"/>
          <w:sz w:val="16"/>
        </w:rPr>
        <w:t>}</w:t>
      </w:r>
      <w:r>
        <w:rPr>
          <w:rFonts w:ascii="Consolas" w:hAnsi="Consolas"/>
          <w:sz w:val="16"/>
        </w:rPr>
        <w:br w:type="textWrapping"/>
      </w:r>
      <w:r>
        <w:rPr>
          <w:rFonts w:ascii="Consolas" w:hAnsi="Consolas"/>
          <w:sz w:val="16"/>
        </w:rPr>
        <w:br w:type="textWrapping"/>
      </w:r>
      <w:r>
        <w:rPr>
          <w:rFonts w:ascii="Consolas" w:hAnsi="Consolas"/>
          <w:sz w:val="16"/>
        </w:rPr>
        <w:t>// profile.js</w:t>
      </w:r>
      <w:r>
        <w:rPr>
          <w:rFonts w:ascii="Consolas" w:hAnsi="Consolas"/>
          <w:sz w:val="16"/>
        </w:rPr>
        <w:br w:type="textWrapping"/>
      </w:r>
      <w:r>
        <w:rPr>
          <w:rFonts w:ascii="Consolas" w:hAnsi="Consolas"/>
          <w:sz w:val="16"/>
        </w:rPr>
        <w:t>import formatFollowers from "./instaHelpers.js";</w:t>
      </w:r>
      <w:r>
        <w:rPr>
          <w:rFonts w:ascii="Consolas" w:hAnsi="Consolas"/>
          <w:sz w:val="16"/>
        </w:rPr>
        <w:br w:type="textWrapping"/>
      </w:r>
      <w:r>
        <w:rPr>
          <w:rFonts w:ascii="Consolas" w:hAnsi="Consolas"/>
          <w:sz w:val="16"/>
        </w:rPr>
        <w:br w:type="textWrapping"/>
      </w:r>
      <w:r>
        <w:rPr>
          <w:rFonts w:ascii="Consolas" w:hAnsi="Consolas"/>
          <w:sz w:val="16"/>
        </w:rPr>
        <w:t>const users = [</w:t>
      </w:r>
      <w:r>
        <w:rPr>
          <w:rFonts w:ascii="Consolas" w:hAnsi="Consolas"/>
          <w:sz w:val="16"/>
        </w:rPr>
        <w:br w:type="textWrapping"/>
      </w:r>
      <w:r>
        <w:rPr>
          <w:rFonts w:ascii="Consolas" w:hAnsi="Consolas"/>
          <w:sz w:val="16"/>
        </w:rPr>
        <w:t xml:space="preserve">    { name: "Rahul", followers: 1200 },</w:t>
      </w:r>
      <w:r>
        <w:rPr>
          <w:rFonts w:ascii="Consolas" w:hAnsi="Consolas"/>
          <w:sz w:val="16"/>
        </w:rPr>
        <w:br w:type="textWrapping"/>
      </w:r>
      <w:r>
        <w:rPr>
          <w:rFonts w:ascii="Consolas" w:hAnsi="Consolas"/>
          <w:sz w:val="16"/>
        </w:rPr>
        <w:t xml:space="preserve">    { name: "Aman", followers: 2500000 },</w:t>
      </w:r>
      <w:r>
        <w:rPr>
          <w:rFonts w:ascii="Consolas" w:hAnsi="Consolas"/>
          <w:sz w:val="16"/>
        </w:rPr>
        <w:br w:type="textWrapping"/>
      </w:r>
      <w:r>
        <w:rPr>
          <w:rFonts w:ascii="Consolas" w:hAnsi="Consolas"/>
          <w:sz w:val="16"/>
        </w:rPr>
        <w:t xml:space="preserve">    { name: "Neha", followers: 850 }</w:t>
      </w:r>
      <w:r>
        <w:rPr>
          <w:rFonts w:ascii="Consolas" w:hAnsi="Consolas"/>
          <w:sz w:val="16"/>
        </w:rPr>
        <w:br w:type="textWrapping"/>
      </w:r>
      <w:r>
        <w:rPr>
          <w:rFonts w:ascii="Consolas" w:hAnsi="Consolas"/>
          <w:sz w:val="16"/>
        </w:rPr>
        <w:t>];</w:t>
      </w:r>
      <w:r>
        <w:rPr>
          <w:rFonts w:ascii="Consolas" w:hAnsi="Consolas"/>
          <w:sz w:val="16"/>
        </w:rPr>
        <w:br w:type="textWrapping"/>
      </w:r>
      <w:r>
        <w:rPr>
          <w:rFonts w:ascii="Consolas" w:hAnsi="Consolas"/>
          <w:sz w:val="16"/>
        </w:rPr>
        <w:br w:type="textWrapping"/>
      </w:r>
      <w:r>
        <w:rPr>
          <w:rFonts w:ascii="Consolas" w:hAnsi="Consolas"/>
          <w:sz w:val="16"/>
        </w:rPr>
        <w:t>users.forEach(user =&gt; {</w:t>
      </w:r>
      <w:r>
        <w:rPr>
          <w:rFonts w:ascii="Consolas" w:hAnsi="Consolas"/>
          <w:sz w:val="16"/>
        </w:rPr>
        <w:br w:type="textWrapping"/>
      </w:r>
      <w:r>
        <w:rPr>
          <w:rFonts w:ascii="Consolas" w:hAnsi="Consolas"/>
          <w:sz w:val="16"/>
        </w:rPr>
        <w:t xml:space="preserve">    console.log(</w:t>
      </w:r>
      <w:r>
        <w:rPr>
          <w:rFonts w:ascii="Consolas" w:hAnsi="Consolas"/>
          <w:sz w:val="16"/>
        </w:rPr>
        <w:br w:type="textWrapping"/>
      </w:r>
      <w:r>
        <w:rPr>
          <w:rFonts w:ascii="Consolas" w:hAnsi="Consolas"/>
          <w:sz w:val="16"/>
        </w:rPr>
        <w:t xml:space="preserve">        `${user.name}: ${formatFollowers(user.followers)} followers`</w:t>
      </w:r>
      <w:r>
        <w:rPr>
          <w:rFonts w:ascii="Consolas" w:hAnsi="Consolas"/>
          <w:sz w:val="16"/>
        </w:rPr>
        <w:br w:type="textWrapping"/>
      </w:r>
      <w:r>
        <w:rPr>
          <w:rFonts w:ascii="Consolas" w:hAnsi="Consolas"/>
          <w:sz w:val="16"/>
        </w:rPr>
        <w:t xml:space="preserve">    );</w:t>
      </w:r>
      <w:r>
        <w:rPr>
          <w:rFonts w:ascii="Consolas" w:hAnsi="Consolas"/>
          <w:sz w:val="16"/>
        </w:rPr>
        <w:br w:type="textWrapping"/>
      </w:r>
      <w:r>
        <w:rPr>
          <w:rFonts w:ascii="Consolas" w:hAnsi="Consolas"/>
          <w:sz w:val="16"/>
        </w:rPr>
        <w:t>});</w:t>
      </w:r>
    </w:p>
    <w:p w14:paraId="05A73CA2">
      <w:pPr>
        <w:spacing w:before="200" w:after="80"/>
      </w:pPr>
      <w:r>
        <w:rPr>
          <w:b/>
          <w:sz w:val="26"/>
        </w:rPr>
        <w:t>Q8.</w:t>
      </w:r>
    </w:p>
    <w:p w14:paraId="7B860926">
      <w:pPr>
        <w:spacing w:after="100"/>
      </w:pPr>
      <w:r>
        <w:t>In a file called instaHelpers.js, declare a default export function formatFollowers(count) that returns '1.2K' for 1200, '2.5M' for 2500000, etc. Import this default export in profile.js and use it to display the formatted follower count for three different users.</w:t>
      </w:r>
    </w:p>
    <w:p w14:paraId="10C1322F">
      <w:r>
        <w:rPr>
          <w:b/>
        </w:rPr>
        <w:t>Answer:</w:t>
      </w:r>
    </w:p>
    <w:p w14:paraId="422DDBEF">
      <w:pPr>
        <w:ind w:left="360"/>
      </w:pPr>
      <w:r>
        <w:rPr>
          <w:rFonts w:ascii="Consolas" w:hAnsi="Consolas"/>
          <w:sz w:val="16"/>
        </w:rPr>
        <w:t>// instaHelpers.js</w:t>
      </w:r>
      <w:r>
        <w:rPr>
          <w:rFonts w:ascii="Consolas" w:hAnsi="Consolas"/>
          <w:sz w:val="16"/>
        </w:rPr>
        <w:br w:type="textWrapping"/>
      </w:r>
      <w:r>
        <w:rPr>
          <w:rFonts w:ascii="Consolas" w:hAnsi="Consolas"/>
          <w:sz w:val="16"/>
        </w:rPr>
        <w:t>export default function formatFollowers(count) {</w:t>
      </w:r>
      <w:r>
        <w:rPr>
          <w:rFonts w:ascii="Consolas" w:hAnsi="Consolas"/>
          <w:sz w:val="16"/>
        </w:rPr>
        <w:br w:type="textWrapping"/>
      </w:r>
      <w:r>
        <w:rPr>
          <w:rFonts w:ascii="Consolas" w:hAnsi="Consolas"/>
          <w:sz w:val="16"/>
        </w:rPr>
        <w:t xml:space="preserve">    if (count &gt;= 1000000) {</w:t>
      </w:r>
      <w:r>
        <w:rPr>
          <w:rFonts w:ascii="Consolas" w:hAnsi="Consolas"/>
          <w:sz w:val="16"/>
        </w:rPr>
        <w:br w:type="textWrapping"/>
      </w:r>
      <w:r>
        <w:rPr>
          <w:rFonts w:ascii="Consolas" w:hAnsi="Consolas"/>
          <w:sz w:val="16"/>
        </w:rPr>
        <w:t xml:space="preserve">        return (count / 1000000).toFixed(1) + "M";</w:t>
      </w:r>
      <w:r>
        <w:rPr>
          <w:rFonts w:ascii="Consolas" w:hAnsi="Consolas"/>
          <w:sz w:val="16"/>
        </w:rPr>
        <w:br w:type="textWrapping"/>
      </w:r>
      <w:r>
        <w:rPr>
          <w:rFonts w:ascii="Consolas" w:hAnsi="Consolas"/>
          <w:sz w:val="16"/>
        </w:rPr>
        <w:t xml:space="preserve">    }</w:t>
      </w:r>
      <w:r>
        <w:rPr>
          <w:rFonts w:ascii="Consolas" w:hAnsi="Consolas"/>
          <w:sz w:val="16"/>
        </w:rPr>
        <w:br w:type="textWrapping"/>
      </w:r>
      <w:r>
        <w:rPr>
          <w:rFonts w:ascii="Consolas" w:hAnsi="Consolas"/>
          <w:sz w:val="16"/>
        </w:rPr>
        <w:br w:type="textWrapping"/>
      </w:r>
      <w:r>
        <w:rPr>
          <w:rFonts w:ascii="Consolas" w:hAnsi="Consolas"/>
          <w:sz w:val="16"/>
        </w:rPr>
        <w:t xml:space="preserve">    if (count &gt;= 1000) {</w:t>
      </w:r>
      <w:r>
        <w:rPr>
          <w:rFonts w:ascii="Consolas" w:hAnsi="Consolas"/>
          <w:sz w:val="16"/>
        </w:rPr>
        <w:br w:type="textWrapping"/>
      </w:r>
      <w:r>
        <w:rPr>
          <w:rFonts w:ascii="Consolas" w:hAnsi="Consolas"/>
          <w:sz w:val="16"/>
        </w:rPr>
        <w:t xml:space="preserve">        return (count / 1000).toFixed(1) + "K";</w:t>
      </w:r>
      <w:r>
        <w:rPr>
          <w:rFonts w:ascii="Consolas" w:hAnsi="Consolas"/>
          <w:sz w:val="16"/>
        </w:rPr>
        <w:br w:type="textWrapping"/>
      </w:r>
      <w:r>
        <w:rPr>
          <w:rFonts w:ascii="Consolas" w:hAnsi="Consolas"/>
          <w:sz w:val="16"/>
        </w:rPr>
        <w:t xml:space="preserve">    }</w:t>
      </w:r>
      <w:r>
        <w:rPr>
          <w:rFonts w:ascii="Consolas" w:hAnsi="Consolas"/>
          <w:sz w:val="16"/>
        </w:rPr>
        <w:br w:type="textWrapping"/>
      </w:r>
      <w:r>
        <w:rPr>
          <w:rFonts w:ascii="Consolas" w:hAnsi="Consolas"/>
          <w:sz w:val="16"/>
        </w:rPr>
        <w:br w:type="textWrapping"/>
      </w:r>
      <w:r>
        <w:rPr>
          <w:rFonts w:ascii="Consolas" w:hAnsi="Consolas"/>
          <w:sz w:val="16"/>
        </w:rPr>
        <w:t xml:space="preserve">    return count.toString();</w:t>
      </w:r>
      <w:r>
        <w:rPr>
          <w:rFonts w:ascii="Consolas" w:hAnsi="Consolas"/>
          <w:sz w:val="16"/>
        </w:rPr>
        <w:br w:type="textWrapping"/>
      </w:r>
      <w:r>
        <w:rPr>
          <w:rFonts w:ascii="Consolas" w:hAnsi="Consolas"/>
          <w:sz w:val="16"/>
        </w:rPr>
        <w:t>}</w:t>
      </w:r>
      <w:r>
        <w:rPr>
          <w:rFonts w:ascii="Consolas" w:hAnsi="Consolas"/>
          <w:sz w:val="16"/>
        </w:rPr>
        <w:br w:type="textWrapping"/>
      </w:r>
      <w:r>
        <w:rPr>
          <w:rFonts w:ascii="Consolas" w:hAnsi="Consolas"/>
          <w:sz w:val="16"/>
        </w:rPr>
        <w:br w:type="textWrapping"/>
      </w:r>
      <w:r>
        <w:rPr>
          <w:rFonts w:ascii="Consolas" w:hAnsi="Consolas"/>
          <w:sz w:val="16"/>
        </w:rPr>
        <w:t>// profile.js</w:t>
      </w:r>
      <w:r>
        <w:rPr>
          <w:rFonts w:ascii="Consolas" w:hAnsi="Consolas"/>
          <w:sz w:val="16"/>
        </w:rPr>
        <w:br w:type="textWrapping"/>
      </w:r>
      <w:r>
        <w:rPr>
          <w:rFonts w:ascii="Consolas" w:hAnsi="Consolas"/>
          <w:sz w:val="16"/>
        </w:rPr>
        <w:t>import formatFollowers from "./instaHelpers.js";</w:t>
      </w:r>
      <w:r>
        <w:rPr>
          <w:rFonts w:ascii="Consolas" w:hAnsi="Consolas"/>
          <w:sz w:val="16"/>
        </w:rPr>
        <w:br w:type="textWrapping"/>
      </w:r>
      <w:r>
        <w:rPr>
          <w:rFonts w:ascii="Consolas" w:hAnsi="Consolas"/>
          <w:sz w:val="16"/>
        </w:rPr>
        <w:br w:type="textWrapping"/>
      </w:r>
      <w:r>
        <w:rPr>
          <w:rFonts w:ascii="Consolas" w:hAnsi="Consolas"/>
          <w:sz w:val="16"/>
        </w:rPr>
        <w:t>console.log("Rahul:", formatFollowers(1200));</w:t>
      </w:r>
      <w:r>
        <w:rPr>
          <w:rFonts w:ascii="Consolas" w:hAnsi="Consolas"/>
          <w:sz w:val="16"/>
        </w:rPr>
        <w:br w:type="textWrapping"/>
      </w:r>
      <w:r>
        <w:rPr>
          <w:rFonts w:ascii="Consolas" w:hAnsi="Consolas"/>
          <w:sz w:val="16"/>
        </w:rPr>
        <w:t>console.log("Aman:", formatFollowers(2500000));</w:t>
      </w:r>
      <w:r>
        <w:rPr>
          <w:rFonts w:ascii="Consolas" w:hAnsi="Consolas"/>
          <w:sz w:val="16"/>
        </w:rPr>
        <w:br w:type="textWrapping"/>
      </w:r>
      <w:r>
        <w:rPr>
          <w:rFonts w:ascii="Consolas" w:hAnsi="Consolas"/>
          <w:sz w:val="16"/>
        </w:rPr>
        <w:t>console.log("Rohit:", formatFollowers(500));</w:t>
      </w:r>
    </w:p>
    <w:p w14:paraId="2E7F5180">
      <w:pPr>
        <w:spacing w:before="200" w:after="80"/>
      </w:pPr>
      <w:r>
        <w:rPr>
          <w:b/>
          <w:sz w:val="26"/>
        </w:rPr>
        <w:t>Q9.</w:t>
      </w:r>
    </w:p>
    <w:p w14:paraId="5BFAB272">
      <w:pPr>
        <w:spacing w:after="100"/>
      </w:pPr>
      <w:r>
        <w:t>Refactor your cart.js so that getDiscountedPrice is imported as a default export from utils.js, while formatPrice remains a named export. You will need to change the export style in utils.js for getDiscountedPrice to use 'export default'.</w:t>
      </w:r>
    </w:p>
    <w:p w14:paraId="06BB0852">
      <w:r>
        <w:rPr>
          <w:b/>
        </w:rPr>
        <w:t>Answer:</w:t>
      </w:r>
    </w:p>
    <w:p w14:paraId="4AB28C8B">
      <w:pPr>
        <w:ind w:left="360"/>
      </w:pPr>
      <w:r>
        <w:rPr>
          <w:rFonts w:ascii="Consolas" w:hAnsi="Consolas"/>
          <w:sz w:val="16"/>
        </w:rPr>
        <w:t>// utils.js</w:t>
      </w:r>
      <w:r>
        <w:rPr>
          <w:rFonts w:ascii="Consolas" w:hAnsi="Consolas"/>
          <w:sz w:val="16"/>
        </w:rPr>
        <w:br w:type="textWrapping"/>
      </w:r>
      <w:r>
        <w:rPr>
          <w:rFonts w:ascii="Consolas" w:hAnsi="Consolas"/>
          <w:sz w:val="16"/>
        </w:rPr>
        <w:t>export function formatPrice(price) {</w:t>
      </w:r>
      <w:r>
        <w:rPr>
          <w:rFonts w:ascii="Consolas" w:hAnsi="Consolas"/>
          <w:sz w:val="16"/>
        </w:rPr>
        <w:br w:type="textWrapping"/>
      </w:r>
      <w:r>
        <w:rPr>
          <w:rFonts w:ascii="Consolas" w:hAnsi="Consolas"/>
          <w:sz w:val="16"/>
        </w:rPr>
        <w:t xml:space="preserve">    return `₹${price.toFixed(2)}`;</w:t>
      </w:r>
      <w:r>
        <w:rPr>
          <w:rFonts w:ascii="Consolas" w:hAnsi="Consolas"/>
          <w:sz w:val="16"/>
        </w:rPr>
        <w:br w:type="textWrapping"/>
      </w:r>
      <w:r>
        <w:rPr>
          <w:rFonts w:ascii="Consolas" w:hAnsi="Consolas"/>
          <w:sz w:val="16"/>
        </w:rPr>
        <w:t>}</w:t>
      </w:r>
      <w:r>
        <w:rPr>
          <w:rFonts w:ascii="Consolas" w:hAnsi="Consolas"/>
          <w:sz w:val="16"/>
        </w:rPr>
        <w:br w:type="textWrapping"/>
      </w:r>
      <w:r>
        <w:rPr>
          <w:rFonts w:ascii="Consolas" w:hAnsi="Consolas"/>
          <w:sz w:val="16"/>
        </w:rPr>
        <w:br w:type="textWrapping"/>
      </w:r>
      <w:r>
        <w:rPr>
          <w:rFonts w:ascii="Consolas" w:hAnsi="Consolas"/>
          <w:sz w:val="16"/>
        </w:rPr>
        <w:t>export default function getDiscountedPrice(price, discount) {</w:t>
      </w:r>
      <w:r>
        <w:rPr>
          <w:rFonts w:ascii="Consolas" w:hAnsi="Consolas"/>
          <w:sz w:val="16"/>
        </w:rPr>
        <w:br w:type="textWrapping"/>
      </w:r>
      <w:r>
        <w:rPr>
          <w:rFonts w:ascii="Consolas" w:hAnsi="Consolas"/>
          <w:sz w:val="16"/>
        </w:rPr>
        <w:t xml:space="preserve">    return price - (price * discount / 100);</w:t>
      </w:r>
      <w:r>
        <w:rPr>
          <w:rFonts w:ascii="Consolas" w:hAnsi="Consolas"/>
          <w:sz w:val="16"/>
        </w:rPr>
        <w:br w:type="textWrapping"/>
      </w:r>
      <w:r>
        <w:rPr>
          <w:rFonts w:ascii="Consolas" w:hAnsi="Consolas"/>
          <w:sz w:val="16"/>
        </w:rPr>
        <w:t>}</w:t>
      </w:r>
      <w:r>
        <w:rPr>
          <w:rFonts w:ascii="Consolas" w:hAnsi="Consolas"/>
          <w:sz w:val="16"/>
        </w:rPr>
        <w:br w:type="textWrapping"/>
      </w:r>
      <w:r>
        <w:rPr>
          <w:rFonts w:ascii="Consolas" w:hAnsi="Consolas"/>
          <w:sz w:val="16"/>
        </w:rPr>
        <w:br w:type="textWrapping"/>
      </w:r>
      <w:r>
        <w:rPr>
          <w:rFonts w:ascii="Consolas" w:hAnsi="Consolas"/>
          <w:sz w:val="16"/>
        </w:rPr>
        <w:t>// cart.js</w:t>
      </w:r>
      <w:r>
        <w:rPr>
          <w:rFonts w:ascii="Consolas" w:hAnsi="Consolas"/>
          <w:sz w:val="16"/>
        </w:rPr>
        <w:br w:type="textWrapping"/>
      </w:r>
      <w:r>
        <w:rPr>
          <w:rFonts w:ascii="Consolas" w:hAnsi="Consolas"/>
          <w:sz w:val="16"/>
        </w:rPr>
        <w:t>import getDiscountedPrice, {</w:t>
      </w:r>
      <w:r>
        <w:rPr>
          <w:rFonts w:ascii="Consolas" w:hAnsi="Consolas"/>
          <w:sz w:val="16"/>
        </w:rPr>
        <w:br w:type="textWrapping"/>
      </w:r>
      <w:r>
        <w:rPr>
          <w:rFonts w:ascii="Consolas" w:hAnsi="Consolas"/>
          <w:sz w:val="16"/>
        </w:rPr>
        <w:t xml:space="preserve">    formatPrice</w:t>
      </w:r>
      <w:r>
        <w:rPr>
          <w:rFonts w:ascii="Consolas" w:hAnsi="Consolas"/>
          <w:sz w:val="16"/>
        </w:rPr>
        <w:br w:type="textWrapping"/>
      </w:r>
      <w:r>
        <w:rPr>
          <w:rFonts w:ascii="Consolas" w:hAnsi="Consolas"/>
          <w:sz w:val="16"/>
        </w:rPr>
        <w:t>} from "./utils.js";</w:t>
      </w:r>
      <w:r>
        <w:rPr>
          <w:rFonts w:ascii="Consolas" w:hAnsi="Consolas"/>
          <w:sz w:val="16"/>
        </w:rPr>
        <w:br w:type="textWrapping"/>
      </w:r>
      <w:r>
        <w:rPr>
          <w:rFonts w:ascii="Consolas" w:hAnsi="Consolas"/>
          <w:sz w:val="16"/>
        </w:rPr>
        <w:br w:type="textWrapping"/>
      </w:r>
      <w:r>
        <w:rPr>
          <w:rFonts w:ascii="Consolas" w:hAnsi="Consolas"/>
          <w:sz w:val="16"/>
        </w:rPr>
        <w:t>const originalPrice = 2000;</w:t>
      </w:r>
      <w:r>
        <w:rPr>
          <w:rFonts w:ascii="Consolas" w:hAnsi="Consolas"/>
          <w:sz w:val="16"/>
        </w:rPr>
        <w:br w:type="textWrapping"/>
      </w:r>
      <w:r>
        <w:rPr>
          <w:rFonts w:ascii="Consolas" w:hAnsi="Consolas"/>
          <w:sz w:val="16"/>
        </w:rPr>
        <w:t>const discountedPrice =</w:t>
      </w:r>
      <w:r>
        <w:rPr>
          <w:rFonts w:ascii="Consolas" w:hAnsi="Consolas"/>
          <w:sz w:val="16"/>
        </w:rPr>
        <w:br w:type="textWrapping"/>
      </w:r>
      <w:r>
        <w:rPr>
          <w:rFonts w:ascii="Consolas" w:hAnsi="Consolas"/>
          <w:sz w:val="16"/>
        </w:rPr>
        <w:t xml:space="preserve">    getDiscountedPrice(originalPrice, 20);</w:t>
      </w:r>
      <w:r>
        <w:rPr>
          <w:rFonts w:ascii="Consolas" w:hAnsi="Consolas"/>
          <w:sz w:val="16"/>
        </w:rPr>
        <w:br w:type="textWrapping"/>
      </w:r>
      <w:r>
        <w:rPr>
          <w:rFonts w:ascii="Consolas" w:hAnsi="Consolas"/>
          <w:sz w:val="16"/>
        </w:rPr>
        <w:br w:type="textWrapping"/>
      </w:r>
      <w:r>
        <w:rPr>
          <w:rFonts w:ascii="Consolas" w:hAnsi="Consolas"/>
          <w:sz w:val="16"/>
        </w:rPr>
        <w:t>console.log("Original:", formatPrice(originalPrice));</w:t>
      </w:r>
      <w:r>
        <w:rPr>
          <w:rFonts w:ascii="Consolas" w:hAnsi="Consolas"/>
          <w:sz w:val="16"/>
        </w:rPr>
        <w:br w:type="textWrapping"/>
      </w:r>
      <w:r>
        <w:rPr>
          <w:rFonts w:ascii="Consolas" w:hAnsi="Consolas"/>
          <w:sz w:val="16"/>
        </w:rPr>
        <w:t>console.log("Discounted:", formatPrice(discountedPrice));</w:t>
      </w:r>
    </w:p>
    <w:p w14:paraId="3890537E">
      <w:pPr>
        <w:spacing w:before="200" w:after="80"/>
      </w:pPr>
      <w:r>
        <w:rPr>
          <w:b/>
          <w:sz w:val="26"/>
        </w:rPr>
        <w:t>Q10.</w:t>
      </w:r>
    </w:p>
    <w:p w14:paraId="45510120">
      <w:pPr>
        <w:spacing w:after="100"/>
      </w:pPr>
      <w:r>
        <w:t>Refactor an existing file where you have three functions: addToCart, removeFromCart, and calculateTotal (all related to a Flipkart-style shopping cart) into a separate file cartUtils.js. Use named exports and update your main.js to import and use these functions. Make sure you remove the original function definitions from main.js and only use the imported versions.</w:t>
      </w:r>
    </w:p>
    <w:p w14:paraId="3037C3A0">
      <w:r>
        <w:rPr>
          <w:b/>
        </w:rPr>
        <w:t>Answer:</w:t>
      </w:r>
    </w:p>
    <w:p w14:paraId="28895A8D">
      <w:pPr>
        <w:ind w:left="360"/>
      </w:pPr>
      <w:r>
        <w:rPr>
          <w:rFonts w:ascii="Consolas" w:hAnsi="Consolas"/>
          <w:sz w:val="16"/>
        </w:rPr>
        <w:t>// cartUtils.js</w:t>
      </w:r>
      <w:r>
        <w:rPr>
          <w:rFonts w:ascii="Consolas" w:hAnsi="Consolas"/>
          <w:sz w:val="16"/>
        </w:rPr>
        <w:br w:type="textWrapping"/>
      </w:r>
      <w:r>
        <w:rPr>
          <w:rFonts w:ascii="Consolas" w:hAnsi="Consolas"/>
          <w:sz w:val="16"/>
        </w:rPr>
        <w:t>export function addToCart(cart, product) {</w:t>
      </w:r>
      <w:r>
        <w:rPr>
          <w:rFonts w:ascii="Consolas" w:hAnsi="Consolas"/>
          <w:sz w:val="16"/>
        </w:rPr>
        <w:br w:type="textWrapping"/>
      </w:r>
      <w:r>
        <w:rPr>
          <w:rFonts w:ascii="Consolas" w:hAnsi="Consolas"/>
          <w:sz w:val="16"/>
        </w:rPr>
        <w:t xml:space="preserve">    cart.push(product);</w:t>
      </w:r>
      <w:r>
        <w:rPr>
          <w:rFonts w:ascii="Consolas" w:hAnsi="Consolas"/>
          <w:sz w:val="16"/>
        </w:rPr>
        <w:br w:type="textWrapping"/>
      </w:r>
      <w:r>
        <w:rPr>
          <w:rFonts w:ascii="Consolas" w:hAnsi="Consolas"/>
          <w:sz w:val="16"/>
        </w:rPr>
        <w:t>}</w:t>
      </w:r>
      <w:r>
        <w:rPr>
          <w:rFonts w:ascii="Consolas" w:hAnsi="Consolas"/>
          <w:sz w:val="16"/>
        </w:rPr>
        <w:br w:type="textWrapping"/>
      </w:r>
      <w:r>
        <w:rPr>
          <w:rFonts w:ascii="Consolas" w:hAnsi="Consolas"/>
          <w:sz w:val="16"/>
        </w:rPr>
        <w:br w:type="textWrapping"/>
      </w:r>
      <w:r>
        <w:rPr>
          <w:rFonts w:ascii="Consolas" w:hAnsi="Consolas"/>
          <w:sz w:val="16"/>
        </w:rPr>
        <w:t>export function removeFromCart(cart, productName) {</w:t>
      </w:r>
      <w:r>
        <w:rPr>
          <w:rFonts w:ascii="Consolas" w:hAnsi="Consolas"/>
          <w:sz w:val="16"/>
        </w:rPr>
        <w:br w:type="textWrapping"/>
      </w:r>
      <w:r>
        <w:rPr>
          <w:rFonts w:ascii="Consolas" w:hAnsi="Consolas"/>
          <w:sz w:val="16"/>
        </w:rPr>
        <w:t xml:space="preserve">    return cart.filter(</w:t>
      </w:r>
      <w:r>
        <w:rPr>
          <w:rFonts w:ascii="Consolas" w:hAnsi="Consolas"/>
          <w:sz w:val="16"/>
        </w:rPr>
        <w:br w:type="textWrapping"/>
      </w:r>
      <w:r>
        <w:rPr>
          <w:rFonts w:ascii="Consolas" w:hAnsi="Consolas"/>
          <w:sz w:val="16"/>
        </w:rPr>
        <w:t xml:space="preserve">        product =&gt; product.name !== productName</w:t>
      </w:r>
      <w:r>
        <w:rPr>
          <w:rFonts w:ascii="Consolas" w:hAnsi="Consolas"/>
          <w:sz w:val="16"/>
        </w:rPr>
        <w:br w:type="textWrapping"/>
      </w:r>
      <w:r>
        <w:rPr>
          <w:rFonts w:ascii="Consolas" w:hAnsi="Consolas"/>
          <w:sz w:val="16"/>
        </w:rPr>
        <w:t xml:space="preserve">    );</w:t>
      </w:r>
      <w:r>
        <w:rPr>
          <w:rFonts w:ascii="Consolas" w:hAnsi="Consolas"/>
          <w:sz w:val="16"/>
        </w:rPr>
        <w:br w:type="textWrapping"/>
      </w:r>
      <w:r>
        <w:rPr>
          <w:rFonts w:ascii="Consolas" w:hAnsi="Consolas"/>
          <w:sz w:val="16"/>
        </w:rPr>
        <w:t>}</w:t>
      </w:r>
      <w:r>
        <w:rPr>
          <w:rFonts w:ascii="Consolas" w:hAnsi="Consolas"/>
          <w:sz w:val="16"/>
        </w:rPr>
        <w:br w:type="textWrapping"/>
      </w:r>
      <w:r>
        <w:rPr>
          <w:rFonts w:ascii="Consolas" w:hAnsi="Consolas"/>
          <w:sz w:val="16"/>
        </w:rPr>
        <w:br w:type="textWrapping"/>
      </w:r>
      <w:r>
        <w:rPr>
          <w:rFonts w:ascii="Consolas" w:hAnsi="Consolas"/>
          <w:sz w:val="16"/>
        </w:rPr>
        <w:t>export function calculateTotal(cart) {</w:t>
      </w:r>
      <w:r>
        <w:rPr>
          <w:rFonts w:ascii="Consolas" w:hAnsi="Consolas"/>
          <w:sz w:val="16"/>
        </w:rPr>
        <w:br w:type="textWrapping"/>
      </w:r>
      <w:r>
        <w:rPr>
          <w:rFonts w:ascii="Consolas" w:hAnsi="Consolas"/>
          <w:sz w:val="16"/>
        </w:rPr>
        <w:t xml:space="preserve">    return cart.reduce(</w:t>
      </w:r>
      <w:r>
        <w:rPr>
          <w:rFonts w:ascii="Consolas" w:hAnsi="Consolas"/>
          <w:sz w:val="16"/>
        </w:rPr>
        <w:br w:type="textWrapping"/>
      </w:r>
      <w:r>
        <w:rPr>
          <w:rFonts w:ascii="Consolas" w:hAnsi="Consolas"/>
          <w:sz w:val="16"/>
        </w:rPr>
        <w:t xml:space="preserve">        (total, product) =&gt; total + product.price,</w:t>
      </w:r>
      <w:r>
        <w:rPr>
          <w:rFonts w:ascii="Consolas" w:hAnsi="Consolas"/>
          <w:sz w:val="16"/>
        </w:rPr>
        <w:br w:type="textWrapping"/>
      </w:r>
      <w:r>
        <w:rPr>
          <w:rFonts w:ascii="Consolas" w:hAnsi="Consolas"/>
          <w:sz w:val="16"/>
        </w:rPr>
        <w:t xml:space="preserve">        0</w:t>
      </w:r>
      <w:r>
        <w:rPr>
          <w:rFonts w:ascii="Consolas" w:hAnsi="Consolas"/>
          <w:sz w:val="16"/>
        </w:rPr>
        <w:br w:type="textWrapping"/>
      </w:r>
      <w:r>
        <w:rPr>
          <w:rFonts w:ascii="Consolas" w:hAnsi="Consolas"/>
          <w:sz w:val="16"/>
        </w:rPr>
        <w:t xml:space="preserve">    );</w:t>
      </w:r>
      <w:r>
        <w:rPr>
          <w:rFonts w:ascii="Consolas" w:hAnsi="Consolas"/>
          <w:sz w:val="16"/>
        </w:rPr>
        <w:br w:type="textWrapping"/>
      </w:r>
      <w:r>
        <w:rPr>
          <w:rFonts w:ascii="Consolas" w:hAnsi="Consolas"/>
          <w:sz w:val="16"/>
        </w:rPr>
        <w:t>}</w:t>
      </w:r>
      <w:r>
        <w:rPr>
          <w:rFonts w:ascii="Consolas" w:hAnsi="Consolas"/>
          <w:sz w:val="16"/>
        </w:rPr>
        <w:br w:type="textWrapping"/>
      </w:r>
      <w:r>
        <w:rPr>
          <w:rFonts w:ascii="Consolas" w:hAnsi="Consolas"/>
          <w:sz w:val="16"/>
        </w:rPr>
        <w:br w:type="textWrapping"/>
      </w:r>
      <w:r>
        <w:rPr>
          <w:rFonts w:ascii="Consolas" w:hAnsi="Consolas"/>
          <w:sz w:val="16"/>
        </w:rPr>
        <w:t>// main.js</w:t>
      </w:r>
      <w:r>
        <w:rPr>
          <w:rFonts w:ascii="Consolas" w:hAnsi="Consolas"/>
          <w:sz w:val="16"/>
        </w:rPr>
        <w:br w:type="textWrapping"/>
      </w:r>
      <w:r>
        <w:rPr>
          <w:rFonts w:ascii="Consolas" w:hAnsi="Consolas"/>
          <w:sz w:val="16"/>
        </w:rPr>
        <w:t>import {</w:t>
      </w:r>
      <w:r>
        <w:rPr>
          <w:rFonts w:ascii="Consolas" w:hAnsi="Consolas"/>
          <w:sz w:val="16"/>
        </w:rPr>
        <w:br w:type="textWrapping"/>
      </w:r>
      <w:r>
        <w:rPr>
          <w:rFonts w:ascii="Consolas" w:hAnsi="Consolas"/>
          <w:sz w:val="16"/>
        </w:rPr>
        <w:t xml:space="preserve">    addToCart,</w:t>
      </w:r>
      <w:r>
        <w:rPr>
          <w:rFonts w:ascii="Consolas" w:hAnsi="Consolas"/>
          <w:sz w:val="16"/>
        </w:rPr>
        <w:br w:type="textWrapping"/>
      </w:r>
      <w:r>
        <w:rPr>
          <w:rFonts w:ascii="Consolas" w:hAnsi="Consolas"/>
          <w:sz w:val="16"/>
        </w:rPr>
        <w:t xml:space="preserve">    removeFromCart,</w:t>
      </w:r>
      <w:r>
        <w:rPr>
          <w:rFonts w:ascii="Consolas" w:hAnsi="Consolas"/>
          <w:sz w:val="16"/>
        </w:rPr>
        <w:br w:type="textWrapping"/>
      </w:r>
      <w:r>
        <w:rPr>
          <w:rFonts w:ascii="Consolas" w:hAnsi="Consolas"/>
          <w:sz w:val="16"/>
        </w:rPr>
        <w:t xml:space="preserve">    calculateTotal</w:t>
      </w:r>
      <w:r>
        <w:rPr>
          <w:rFonts w:ascii="Consolas" w:hAnsi="Consolas"/>
          <w:sz w:val="16"/>
        </w:rPr>
        <w:br w:type="textWrapping"/>
      </w:r>
      <w:r>
        <w:rPr>
          <w:rFonts w:ascii="Consolas" w:hAnsi="Consolas"/>
          <w:sz w:val="16"/>
        </w:rPr>
        <w:t>} from "./cartUtils.js";</w:t>
      </w:r>
      <w:r>
        <w:rPr>
          <w:rFonts w:ascii="Consolas" w:hAnsi="Consolas"/>
          <w:sz w:val="16"/>
        </w:rPr>
        <w:br w:type="textWrapping"/>
      </w:r>
      <w:r>
        <w:rPr>
          <w:rFonts w:ascii="Consolas" w:hAnsi="Consolas"/>
          <w:sz w:val="16"/>
        </w:rPr>
        <w:br w:type="textWrapping"/>
      </w:r>
      <w:r>
        <w:rPr>
          <w:rFonts w:ascii="Consolas" w:hAnsi="Consolas"/>
          <w:sz w:val="16"/>
        </w:rPr>
        <w:t>let cart = [];</w:t>
      </w:r>
      <w:r>
        <w:rPr>
          <w:rFonts w:ascii="Consolas" w:hAnsi="Consolas"/>
          <w:sz w:val="16"/>
        </w:rPr>
        <w:br w:type="textWrapping"/>
      </w:r>
      <w:r>
        <w:rPr>
          <w:rFonts w:ascii="Consolas" w:hAnsi="Consolas"/>
          <w:sz w:val="16"/>
        </w:rPr>
        <w:br w:type="textWrapping"/>
      </w:r>
      <w:r>
        <w:rPr>
          <w:rFonts w:ascii="Consolas" w:hAnsi="Consolas"/>
          <w:sz w:val="16"/>
        </w:rPr>
        <w:t>addToCart(cart, {</w:t>
      </w:r>
      <w:r>
        <w:rPr>
          <w:rFonts w:ascii="Consolas" w:hAnsi="Consolas"/>
          <w:sz w:val="16"/>
        </w:rPr>
        <w:br w:type="textWrapping"/>
      </w:r>
      <w:r>
        <w:rPr>
          <w:rFonts w:ascii="Consolas" w:hAnsi="Consolas"/>
          <w:sz w:val="16"/>
        </w:rPr>
        <w:t xml:space="preserve">    name: "Laptop",</w:t>
      </w:r>
      <w:r>
        <w:rPr>
          <w:rFonts w:ascii="Consolas" w:hAnsi="Consolas"/>
          <w:sz w:val="16"/>
        </w:rPr>
        <w:br w:type="textWrapping"/>
      </w:r>
      <w:r>
        <w:rPr>
          <w:rFonts w:ascii="Consolas" w:hAnsi="Consolas"/>
          <w:sz w:val="16"/>
        </w:rPr>
        <w:t xml:space="preserve">    price: 55000</w:t>
      </w:r>
      <w:r>
        <w:rPr>
          <w:rFonts w:ascii="Consolas" w:hAnsi="Consolas"/>
          <w:sz w:val="16"/>
        </w:rPr>
        <w:br w:type="textWrapping"/>
      </w:r>
      <w:r>
        <w:rPr>
          <w:rFonts w:ascii="Consolas" w:hAnsi="Consolas"/>
          <w:sz w:val="16"/>
        </w:rPr>
        <w:t>});</w:t>
      </w:r>
      <w:r>
        <w:rPr>
          <w:rFonts w:ascii="Consolas" w:hAnsi="Consolas"/>
          <w:sz w:val="16"/>
        </w:rPr>
        <w:br w:type="textWrapping"/>
      </w:r>
      <w:r>
        <w:rPr>
          <w:rFonts w:ascii="Consolas" w:hAnsi="Consolas"/>
          <w:sz w:val="16"/>
        </w:rPr>
        <w:br w:type="textWrapping"/>
      </w:r>
      <w:r>
        <w:rPr>
          <w:rFonts w:ascii="Consolas" w:hAnsi="Consolas"/>
          <w:sz w:val="16"/>
        </w:rPr>
        <w:t>addToCart(cart, {</w:t>
      </w:r>
      <w:r>
        <w:rPr>
          <w:rFonts w:ascii="Consolas" w:hAnsi="Consolas"/>
          <w:sz w:val="16"/>
        </w:rPr>
        <w:br w:type="textWrapping"/>
      </w:r>
      <w:r>
        <w:rPr>
          <w:rFonts w:ascii="Consolas" w:hAnsi="Consolas"/>
          <w:sz w:val="16"/>
        </w:rPr>
        <w:t xml:space="preserve">    name: "Mouse",</w:t>
      </w:r>
      <w:r>
        <w:rPr>
          <w:rFonts w:ascii="Consolas" w:hAnsi="Consolas"/>
          <w:sz w:val="16"/>
        </w:rPr>
        <w:br w:type="textWrapping"/>
      </w:r>
      <w:r>
        <w:rPr>
          <w:rFonts w:ascii="Consolas" w:hAnsi="Consolas"/>
          <w:sz w:val="16"/>
        </w:rPr>
        <w:t xml:space="preserve">    price: 800</w:t>
      </w:r>
      <w:r>
        <w:rPr>
          <w:rFonts w:ascii="Consolas" w:hAnsi="Consolas"/>
          <w:sz w:val="16"/>
        </w:rPr>
        <w:br w:type="textWrapping"/>
      </w:r>
      <w:r>
        <w:rPr>
          <w:rFonts w:ascii="Consolas" w:hAnsi="Consolas"/>
          <w:sz w:val="16"/>
        </w:rPr>
        <w:t>});</w:t>
      </w:r>
      <w:r>
        <w:rPr>
          <w:rFonts w:ascii="Consolas" w:hAnsi="Consolas"/>
          <w:sz w:val="16"/>
        </w:rPr>
        <w:br w:type="textWrapping"/>
      </w:r>
      <w:r>
        <w:rPr>
          <w:rFonts w:ascii="Consolas" w:hAnsi="Consolas"/>
          <w:sz w:val="16"/>
        </w:rPr>
        <w:br w:type="textWrapping"/>
      </w:r>
      <w:r>
        <w:rPr>
          <w:rFonts w:ascii="Consolas" w:hAnsi="Consolas"/>
          <w:sz w:val="16"/>
        </w:rPr>
        <w:t>console.log("Cart:", cart);</w:t>
      </w:r>
      <w:r>
        <w:rPr>
          <w:rFonts w:ascii="Consolas" w:hAnsi="Consolas"/>
          <w:sz w:val="16"/>
        </w:rPr>
        <w:br w:type="textWrapping"/>
      </w:r>
      <w:r>
        <w:rPr>
          <w:rFonts w:ascii="Consolas" w:hAnsi="Consolas"/>
          <w:sz w:val="16"/>
        </w:rPr>
        <w:t>console.log("Total:", calculateTotal(cart));</w:t>
      </w:r>
      <w:r>
        <w:rPr>
          <w:rFonts w:ascii="Consolas" w:hAnsi="Consolas"/>
          <w:sz w:val="16"/>
        </w:rPr>
        <w:br w:type="textWrapping"/>
      </w:r>
      <w:r>
        <w:rPr>
          <w:rFonts w:ascii="Consolas" w:hAnsi="Consolas"/>
          <w:sz w:val="16"/>
        </w:rPr>
        <w:br w:type="textWrapping"/>
      </w:r>
      <w:r>
        <w:rPr>
          <w:rFonts w:ascii="Consolas" w:hAnsi="Consolas"/>
          <w:sz w:val="16"/>
        </w:rPr>
        <w:t>cart = removeFromCart(cart, "Mouse");</w:t>
      </w:r>
      <w:r>
        <w:rPr>
          <w:rFonts w:ascii="Consolas" w:hAnsi="Consolas"/>
          <w:sz w:val="16"/>
        </w:rPr>
        <w:br w:type="textWrapping"/>
      </w:r>
      <w:r>
        <w:rPr>
          <w:rFonts w:ascii="Consolas" w:hAnsi="Consolas"/>
          <w:sz w:val="16"/>
        </w:rPr>
        <w:br w:type="textWrapping"/>
      </w:r>
      <w:r>
        <w:rPr>
          <w:rFonts w:ascii="Consolas" w:hAnsi="Consolas"/>
          <w:sz w:val="16"/>
        </w:rPr>
        <w:t>console.log("Updated Cart:", cart);</w:t>
      </w:r>
      <w:r>
        <w:rPr>
          <w:rFonts w:ascii="Consolas" w:hAnsi="Consolas"/>
          <w:sz w:val="16"/>
        </w:rPr>
        <w:br w:type="textWrapping"/>
      </w:r>
      <w:r>
        <w:rPr>
          <w:rFonts w:ascii="Consolas" w:hAnsi="Consolas"/>
          <w:sz w:val="16"/>
        </w:rPr>
        <w:t>console.log("New Total:", calculateTotal(cart));</w:t>
      </w:r>
    </w:p>
    <w:p w14:paraId="04177462">
      <w:pPr>
        <w:spacing w:before="200" w:after="80"/>
      </w:pPr>
      <w:r>
        <w:rPr>
          <w:b/>
          <w:sz w:val="26"/>
        </w:rPr>
        <w:t>Q11.</w:t>
      </w:r>
    </w:p>
    <w:p w14:paraId="35E77C67">
      <w:pPr>
        <w:spacing w:after="100"/>
      </w:pPr>
      <w:r>
        <w:t>Refactor an existing file where you have three functions: addToCart, removeFromCart, and calculateTotal (all related to a Flipkart-style shopping cart) into a separate file cartUtils.js. Use named exports and update your main.js to import and use these functions. Make sure you remove the original function definitions from main.js and only use the imported versions.</w:t>
      </w:r>
    </w:p>
    <w:p w14:paraId="163A4826">
      <w:r>
        <w:rPr>
          <w:b/>
        </w:rPr>
        <w:t>Answer:</w:t>
      </w:r>
    </w:p>
    <w:p w14:paraId="5286E7FA">
      <w:pPr>
        <w:ind w:left="360"/>
      </w:pPr>
      <w:r>
        <w:rPr>
          <w:rFonts w:ascii="Consolas" w:hAnsi="Consolas"/>
          <w:sz w:val="16"/>
        </w:rPr>
        <w:t>// cartUtils.js</w:t>
      </w:r>
      <w:r>
        <w:rPr>
          <w:rFonts w:ascii="Consolas" w:hAnsi="Consolas"/>
          <w:sz w:val="16"/>
        </w:rPr>
        <w:br w:type="textWrapping"/>
      </w:r>
      <w:r>
        <w:rPr>
          <w:rFonts w:ascii="Consolas" w:hAnsi="Consolas"/>
          <w:sz w:val="16"/>
        </w:rPr>
        <w:t>export function addToCart(cart, product) {</w:t>
      </w:r>
      <w:r>
        <w:rPr>
          <w:rFonts w:ascii="Consolas" w:hAnsi="Consolas"/>
          <w:sz w:val="16"/>
        </w:rPr>
        <w:br w:type="textWrapping"/>
      </w:r>
      <w:r>
        <w:rPr>
          <w:rFonts w:ascii="Consolas" w:hAnsi="Consolas"/>
          <w:sz w:val="16"/>
        </w:rPr>
        <w:t xml:space="preserve">    cart.push(product);</w:t>
      </w:r>
      <w:r>
        <w:rPr>
          <w:rFonts w:ascii="Consolas" w:hAnsi="Consolas"/>
          <w:sz w:val="16"/>
        </w:rPr>
        <w:br w:type="textWrapping"/>
      </w:r>
      <w:r>
        <w:rPr>
          <w:rFonts w:ascii="Consolas" w:hAnsi="Consolas"/>
          <w:sz w:val="16"/>
        </w:rPr>
        <w:t>}</w:t>
      </w:r>
      <w:r>
        <w:rPr>
          <w:rFonts w:ascii="Consolas" w:hAnsi="Consolas"/>
          <w:sz w:val="16"/>
        </w:rPr>
        <w:br w:type="textWrapping"/>
      </w:r>
      <w:r>
        <w:rPr>
          <w:rFonts w:ascii="Consolas" w:hAnsi="Consolas"/>
          <w:sz w:val="16"/>
        </w:rPr>
        <w:br w:type="textWrapping"/>
      </w:r>
      <w:r>
        <w:rPr>
          <w:rFonts w:ascii="Consolas" w:hAnsi="Consolas"/>
          <w:sz w:val="16"/>
        </w:rPr>
        <w:t>export function removeFromCart(cart, productName) {</w:t>
      </w:r>
      <w:r>
        <w:rPr>
          <w:rFonts w:ascii="Consolas" w:hAnsi="Consolas"/>
          <w:sz w:val="16"/>
        </w:rPr>
        <w:br w:type="textWrapping"/>
      </w:r>
      <w:r>
        <w:rPr>
          <w:rFonts w:ascii="Consolas" w:hAnsi="Consolas"/>
          <w:sz w:val="16"/>
        </w:rPr>
        <w:t xml:space="preserve">    return cart.filter(</w:t>
      </w:r>
      <w:r>
        <w:rPr>
          <w:rFonts w:ascii="Consolas" w:hAnsi="Consolas"/>
          <w:sz w:val="16"/>
        </w:rPr>
        <w:br w:type="textWrapping"/>
      </w:r>
      <w:r>
        <w:rPr>
          <w:rFonts w:ascii="Consolas" w:hAnsi="Consolas"/>
          <w:sz w:val="16"/>
        </w:rPr>
        <w:t xml:space="preserve">        product =&gt; product.name !== productName</w:t>
      </w:r>
      <w:r>
        <w:rPr>
          <w:rFonts w:ascii="Consolas" w:hAnsi="Consolas"/>
          <w:sz w:val="16"/>
        </w:rPr>
        <w:br w:type="textWrapping"/>
      </w:r>
      <w:r>
        <w:rPr>
          <w:rFonts w:ascii="Consolas" w:hAnsi="Consolas"/>
          <w:sz w:val="16"/>
        </w:rPr>
        <w:t xml:space="preserve">    );</w:t>
      </w:r>
      <w:r>
        <w:rPr>
          <w:rFonts w:ascii="Consolas" w:hAnsi="Consolas"/>
          <w:sz w:val="16"/>
        </w:rPr>
        <w:br w:type="textWrapping"/>
      </w:r>
      <w:r>
        <w:rPr>
          <w:rFonts w:ascii="Consolas" w:hAnsi="Consolas"/>
          <w:sz w:val="16"/>
        </w:rPr>
        <w:t>}</w:t>
      </w:r>
      <w:r>
        <w:rPr>
          <w:rFonts w:ascii="Consolas" w:hAnsi="Consolas"/>
          <w:sz w:val="16"/>
        </w:rPr>
        <w:br w:type="textWrapping"/>
      </w:r>
      <w:r>
        <w:rPr>
          <w:rFonts w:ascii="Consolas" w:hAnsi="Consolas"/>
          <w:sz w:val="16"/>
        </w:rPr>
        <w:br w:type="textWrapping"/>
      </w:r>
      <w:r>
        <w:rPr>
          <w:rFonts w:ascii="Consolas" w:hAnsi="Consolas"/>
          <w:sz w:val="16"/>
        </w:rPr>
        <w:t>export function calculateTotal(cart) {</w:t>
      </w:r>
      <w:r>
        <w:rPr>
          <w:rFonts w:ascii="Consolas" w:hAnsi="Consolas"/>
          <w:sz w:val="16"/>
        </w:rPr>
        <w:br w:type="textWrapping"/>
      </w:r>
      <w:r>
        <w:rPr>
          <w:rFonts w:ascii="Consolas" w:hAnsi="Consolas"/>
          <w:sz w:val="16"/>
        </w:rPr>
        <w:t xml:space="preserve">    return cart.reduce(</w:t>
      </w:r>
      <w:r>
        <w:rPr>
          <w:rFonts w:ascii="Consolas" w:hAnsi="Consolas"/>
          <w:sz w:val="16"/>
        </w:rPr>
        <w:br w:type="textWrapping"/>
      </w:r>
      <w:r>
        <w:rPr>
          <w:rFonts w:ascii="Consolas" w:hAnsi="Consolas"/>
          <w:sz w:val="16"/>
        </w:rPr>
        <w:t xml:space="preserve">        (total, product) =&gt; total + product.price,</w:t>
      </w:r>
      <w:r>
        <w:rPr>
          <w:rFonts w:ascii="Consolas" w:hAnsi="Consolas"/>
          <w:sz w:val="16"/>
        </w:rPr>
        <w:br w:type="textWrapping"/>
      </w:r>
      <w:r>
        <w:rPr>
          <w:rFonts w:ascii="Consolas" w:hAnsi="Consolas"/>
          <w:sz w:val="16"/>
        </w:rPr>
        <w:t xml:space="preserve">        0</w:t>
      </w:r>
      <w:r>
        <w:rPr>
          <w:rFonts w:ascii="Consolas" w:hAnsi="Consolas"/>
          <w:sz w:val="16"/>
        </w:rPr>
        <w:br w:type="textWrapping"/>
      </w:r>
      <w:r>
        <w:rPr>
          <w:rFonts w:ascii="Consolas" w:hAnsi="Consolas"/>
          <w:sz w:val="16"/>
        </w:rPr>
        <w:t xml:space="preserve">    );</w:t>
      </w:r>
      <w:r>
        <w:rPr>
          <w:rFonts w:ascii="Consolas" w:hAnsi="Consolas"/>
          <w:sz w:val="16"/>
        </w:rPr>
        <w:br w:type="textWrapping"/>
      </w:r>
      <w:r>
        <w:rPr>
          <w:rFonts w:ascii="Consolas" w:hAnsi="Consolas"/>
          <w:sz w:val="16"/>
        </w:rPr>
        <w:t>}</w:t>
      </w:r>
      <w:r>
        <w:rPr>
          <w:rFonts w:ascii="Consolas" w:hAnsi="Consolas"/>
          <w:sz w:val="16"/>
        </w:rPr>
        <w:br w:type="textWrapping"/>
      </w:r>
      <w:r>
        <w:rPr>
          <w:rFonts w:ascii="Consolas" w:hAnsi="Consolas"/>
          <w:sz w:val="16"/>
        </w:rPr>
        <w:br w:type="textWrapping"/>
      </w:r>
      <w:r>
        <w:rPr>
          <w:rFonts w:ascii="Consolas" w:hAnsi="Consolas"/>
          <w:sz w:val="16"/>
        </w:rPr>
        <w:t>// main.js</w:t>
      </w:r>
      <w:r>
        <w:rPr>
          <w:rFonts w:ascii="Consolas" w:hAnsi="Consolas"/>
          <w:sz w:val="16"/>
        </w:rPr>
        <w:br w:type="textWrapping"/>
      </w:r>
      <w:r>
        <w:rPr>
          <w:rFonts w:ascii="Consolas" w:hAnsi="Consolas"/>
          <w:sz w:val="16"/>
        </w:rPr>
        <w:t>import {</w:t>
      </w:r>
      <w:r>
        <w:rPr>
          <w:rFonts w:ascii="Consolas" w:hAnsi="Consolas"/>
          <w:sz w:val="16"/>
        </w:rPr>
        <w:br w:type="textWrapping"/>
      </w:r>
      <w:r>
        <w:rPr>
          <w:rFonts w:ascii="Consolas" w:hAnsi="Consolas"/>
          <w:sz w:val="16"/>
        </w:rPr>
        <w:t xml:space="preserve">    addToCart,</w:t>
      </w:r>
      <w:r>
        <w:rPr>
          <w:rFonts w:ascii="Consolas" w:hAnsi="Consolas"/>
          <w:sz w:val="16"/>
        </w:rPr>
        <w:br w:type="textWrapping"/>
      </w:r>
      <w:r>
        <w:rPr>
          <w:rFonts w:ascii="Consolas" w:hAnsi="Consolas"/>
          <w:sz w:val="16"/>
        </w:rPr>
        <w:t xml:space="preserve">    removeFromCart,</w:t>
      </w:r>
      <w:r>
        <w:rPr>
          <w:rFonts w:ascii="Consolas" w:hAnsi="Consolas"/>
          <w:sz w:val="16"/>
        </w:rPr>
        <w:br w:type="textWrapping"/>
      </w:r>
      <w:r>
        <w:rPr>
          <w:rFonts w:ascii="Consolas" w:hAnsi="Consolas"/>
          <w:sz w:val="16"/>
        </w:rPr>
        <w:t xml:space="preserve">    calculateTotal</w:t>
      </w:r>
      <w:r>
        <w:rPr>
          <w:rFonts w:ascii="Consolas" w:hAnsi="Consolas"/>
          <w:sz w:val="16"/>
        </w:rPr>
        <w:br w:type="textWrapping"/>
      </w:r>
      <w:r>
        <w:rPr>
          <w:rFonts w:ascii="Consolas" w:hAnsi="Consolas"/>
          <w:sz w:val="16"/>
        </w:rPr>
        <w:t>} from "./cartUtils.js";</w:t>
      </w:r>
      <w:r>
        <w:rPr>
          <w:rFonts w:ascii="Consolas" w:hAnsi="Consolas"/>
          <w:sz w:val="16"/>
        </w:rPr>
        <w:br w:type="textWrapping"/>
      </w:r>
      <w:r>
        <w:rPr>
          <w:rFonts w:ascii="Consolas" w:hAnsi="Consolas"/>
          <w:sz w:val="16"/>
        </w:rPr>
        <w:br w:type="textWrapping"/>
      </w:r>
      <w:r>
        <w:rPr>
          <w:rFonts w:ascii="Consolas" w:hAnsi="Consolas"/>
          <w:sz w:val="16"/>
        </w:rPr>
        <w:t>let cart = [];</w:t>
      </w:r>
      <w:r>
        <w:rPr>
          <w:rFonts w:ascii="Consolas" w:hAnsi="Consolas"/>
          <w:sz w:val="16"/>
        </w:rPr>
        <w:br w:type="textWrapping"/>
      </w:r>
      <w:r>
        <w:rPr>
          <w:rFonts w:ascii="Consolas" w:hAnsi="Consolas"/>
          <w:sz w:val="16"/>
        </w:rPr>
        <w:br w:type="textWrapping"/>
      </w:r>
      <w:r>
        <w:rPr>
          <w:rFonts w:ascii="Consolas" w:hAnsi="Consolas"/>
          <w:sz w:val="16"/>
        </w:rPr>
        <w:t>addToCart(cart, { name: "Phone", price: 25000 });</w:t>
      </w:r>
      <w:r>
        <w:rPr>
          <w:rFonts w:ascii="Consolas" w:hAnsi="Consolas"/>
          <w:sz w:val="16"/>
        </w:rPr>
        <w:br w:type="textWrapping"/>
      </w:r>
      <w:r>
        <w:rPr>
          <w:rFonts w:ascii="Consolas" w:hAnsi="Consolas"/>
          <w:sz w:val="16"/>
        </w:rPr>
        <w:t>addToCart(cart, { name: "Charger", price: 1200 });</w:t>
      </w:r>
      <w:r>
        <w:rPr>
          <w:rFonts w:ascii="Consolas" w:hAnsi="Consolas"/>
          <w:sz w:val="16"/>
        </w:rPr>
        <w:br w:type="textWrapping"/>
      </w:r>
      <w:r>
        <w:rPr>
          <w:rFonts w:ascii="Consolas" w:hAnsi="Consolas"/>
          <w:sz w:val="16"/>
        </w:rPr>
        <w:br w:type="textWrapping"/>
      </w:r>
      <w:r>
        <w:rPr>
          <w:rFonts w:ascii="Consolas" w:hAnsi="Consolas"/>
          <w:sz w:val="16"/>
        </w:rPr>
        <w:t>console.log(calculateTotal(cart));</w:t>
      </w:r>
      <w:r>
        <w:rPr>
          <w:rFonts w:ascii="Consolas" w:hAnsi="Consolas"/>
          <w:sz w:val="16"/>
        </w:rPr>
        <w:br w:type="textWrapping"/>
      </w:r>
      <w:r>
        <w:rPr>
          <w:rFonts w:ascii="Consolas" w:hAnsi="Consolas"/>
          <w:sz w:val="16"/>
        </w:rPr>
        <w:br w:type="textWrapping"/>
      </w:r>
      <w:r>
        <w:rPr>
          <w:rFonts w:ascii="Consolas" w:hAnsi="Consolas"/>
          <w:sz w:val="16"/>
        </w:rPr>
        <w:t>cart = removeFromCart(cart, "Charger");</w:t>
      </w:r>
      <w:r>
        <w:rPr>
          <w:rFonts w:ascii="Consolas" w:hAnsi="Consolas"/>
          <w:sz w:val="16"/>
        </w:rPr>
        <w:br w:type="textWrapping"/>
      </w:r>
      <w:r>
        <w:rPr>
          <w:rFonts w:ascii="Consolas" w:hAnsi="Consolas"/>
          <w:sz w:val="16"/>
        </w:rPr>
        <w:br w:type="textWrapping"/>
      </w:r>
      <w:r>
        <w:rPr>
          <w:rFonts w:ascii="Consolas" w:hAnsi="Consolas"/>
          <w:sz w:val="16"/>
        </w:rPr>
        <w:t>console.log(calculateTotal(cart));</w:t>
      </w:r>
    </w:p>
    <w:p w14:paraId="3DA65382">
      <w:pPr>
        <w:spacing w:before="200" w:after="80"/>
      </w:pPr>
      <w:r>
        <w:rPr>
          <w:b/>
          <w:sz w:val="26"/>
        </w:rPr>
        <w:t>Q12.</w:t>
      </w:r>
    </w:p>
    <w:p w14:paraId="69E0B15D">
      <w:pPr>
        <w:spacing w:after="100"/>
      </w:pPr>
      <w:r>
        <w:t>Imagine you are building a Flipkart-style wishlist feature. Move all functions related to adding, removing, and listing wishlist items from wishlist.js into a new file wishlistUtils.js, and import them back into wishlist.js using named imports. Make sure to update all import paths and function calls after moving the code.</w:t>
      </w:r>
    </w:p>
    <w:p w14:paraId="1133EB1F">
      <w:r>
        <w:rPr>
          <w:b/>
        </w:rPr>
        <w:t>Answer:</w:t>
      </w:r>
    </w:p>
    <w:p w14:paraId="22D4E0FB">
      <w:pPr>
        <w:ind w:left="360"/>
      </w:pPr>
      <w:r>
        <w:rPr>
          <w:rFonts w:ascii="Consolas" w:hAnsi="Consolas"/>
          <w:sz w:val="16"/>
        </w:rPr>
        <w:t>// wishlistUtils.js</w:t>
      </w:r>
      <w:r>
        <w:rPr>
          <w:rFonts w:ascii="Consolas" w:hAnsi="Consolas"/>
          <w:sz w:val="16"/>
        </w:rPr>
        <w:br w:type="textWrapping"/>
      </w:r>
      <w:r>
        <w:rPr>
          <w:rFonts w:ascii="Consolas" w:hAnsi="Consolas"/>
          <w:sz w:val="16"/>
        </w:rPr>
        <w:t>export function addToWishlist(wishlist, product) {</w:t>
      </w:r>
      <w:r>
        <w:rPr>
          <w:rFonts w:ascii="Consolas" w:hAnsi="Consolas"/>
          <w:sz w:val="16"/>
        </w:rPr>
        <w:br w:type="textWrapping"/>
      </w:r>
      <w:r>
        <w:rPr>
          <w:rFonts w:ascii="Consolas" w:hAnsi="Consolas"/>
          <w:sz w:val="16"/>
        </w:rPr>
        <w:t xml:space="preserve">    wishlist.push(product);</w:t>
      </w:r>
      <w:r>
        <w:rPr>
          <w:rFonts w:ascii="Consolas" w:hAnsi="Consolas"/>
          <w:sz w:val="16"/>
        </w:rPr>
        <w:br w:type="textWrapping"/>
      </w:r>
      <w:r>
        <w:rPr>
          <w:rFonts w:ascii="Consolas" w:hAnsi="Consolas"/>
          <w:sz w:val="16"/>
        </w:rPr>
        <w:t>}</w:t>
      </w:r>
      <w:r>
        <w:rPr>
          <w:rFonts w:ascii="Consolas" w:hAnsi="Consolas"/>
          <w:sz w:val="16"/>
        </w:rPr>
        <w:br w:type="textWrapping"/>
      </w:r>
      <w:r>
        <w:rPr>
          <w:rFonts w:ascii="Consolas" w:hAnsi="Consolas"/>
          <w:sz w:val="16"/>
        </w:rPr>
        <w:br w:type="textWrapping"/>
      </w:r>
      <w:r>
        <w:rPr>
          <w:rFonts w:ascii="Consolas" w:hAnsi="Consolas"/>
          <w:sz w:val="16"/>
        </w:rPr>
        <w:t>export function removeFromWishlist(wishlist, productName) {</w:t>
      </w:r>
      <w:r>
        <w:rPr>
          <w:rFonts w:ascii="Consolas" w:hAnsi="Consolas"/>
          <w:sz w:val="16"/>
        </w:rPr>
        <w:br w:type="textWrapping"/>
      </w:r>
      <w:r>
        <w:rPr>
          <w:rFonts w:ascii="Consolas" w:hAnsi="Consolas"/>
          <w:sz w:val="16"/>
        </w:rPr>
        <w:t xml:space="preserve">    return wishlist.filter(</w:t>
      </w:r>
      <w:r>
        <w:rPr>
          <w:rFonts w:ascii="Consolas" w:hAnsi="Consolas"/>
          <w:sz w:val="16"/>
        </w:rPr>
        <w:br w:type="textWrapping"/>
      </w:r>
      <w:r>
        <w:rPr>
          <w:rFonts w:ascii="Consolas" w:hAnsi="Consolas"/>
          <w:sz w:val="16"/>
        </w:rPr>
        <w:t xml:space="preserve">        product =&gt; product.name !== productName</w:t>
      </w:r>
      <w:r>
        <w:rPr>
          <w:rFonts w:ascii="Consolas" w:hAnsi="Consolas"/>
          <w:sz w:val="16"/>
        </w:rPr>
        <w:br w:type="textWrapping"/>
      </w:r>
      <w:r>
        <w:rPr>
          <w:rFonts w:ascii="Consolas" w:hAnsi="Consolas"/>
          <w:sz w:val="16"/>
        </w:rPr>
        <w:t xml:space="preserve">    );</w:t>
      </w:r>
      <w:r>
        <w:rPr>
          <w:rFonts w:ascii="Consolas" w:hAnsi="Consolas"/>
          <w:sz w:val="16"/>
        </w:rPr>
        <w:br w:type="textWrapping"/>
      </w:r>
      <w:r>
        <w:rPr>
          <w:rFonts w:ascii="Consolas" w:hAnsi="Consolas"/>
          <w:sz w:val="16"/>
        </w:rPr>
        <w:t>}</w:t>
      </w:r>
      <w:r>
        <w:rPr>
          <w:rFonts w:ascii="Consolas" w:hAnsi="Consolas"/>
          <w:sz w:val="16"/>
        </w:rPr>
        <w:br w:type="textWrapping"/>
      </w:r>
      <w:r>
        <w:rPr>
          <w:rFonts w:ascii="Consolas" w:hAnsi="Consolas"/>
          <w:sz w:val="16"/>
        </w:rPr>
        <w:br w:type="textWrapping"/>
      </w:r>
      <w:r>
        <w:rPr>
          <w:rFonts w:ascii="Consolas" w:hAnsi="Consolas"/>
          <w:sz w:val="16"/>
        </w:rPr>
        <w:t>export function listWishlist(wishlist) {</w:t>
      </w:r>
      <w:r>
        <w:rPr>
          <w:rFonts w:ascii="Consolas" w:hAnsi="Consolas"/>
          <w:sz w:val="16"/>
        </w:rPr>
        <w:br w:type="textWrapping"/>
      </w:r>
      <w:r>
        <w:rPr>
          <w:rFonts w:ascii="Consolas" w:hAnsi="Consolas"/>
          <w:sz w:val="16"/>
        </w:rPr>
        <w:t xml:space="preserve">    wishlist.forEach(product =&gt; {</w:t>
      </w:r>
      <w:r>
        <w:rPr>
          <w:rFonts w:ascii="Consolas" w:hAnsi="Consolas"/>
          <w:sz w:val="16"/>
        </w:rPr>
        <w:br w:type="textWrapping"/>
      </w:r>
      <w:r>
        <w:rPr>
          <w:rFonts w:ascii="Consolas" w:hAnsi="Consolas"/>
          <w:sz w:val="16"/>
        </w:rPr>
        <w:t xml:space="preserve">        console.log(</w:t>
      </w:r>
      <w:r>
        <w:rPr>
          <w:rFonts w:ascii="Consolas" w:hAnsi="Consolas"/>
          <w:sz w:val="16"/>
        </w:rPr>
        <w:br w:type="textWrapping"/>
      </w:r>
      <w:r>
        <w:rPr>
          <w:rFonts w:ascii="Consolas" w:hAnsi="Consolas"/>
          <w:sz w:val="16"/>
        </w:rPr>
        <w:t xml:space="preserve">            `${product.name} - ₹${product.price}`</w:t>
      </w:r>
      <w:r>
        <w:rPr>
          <w:rFonts w:ascii="Consolas" w:hAnsi="Consolas"/>
          <w:sz w:val="16"/>
        </w:rPr>
        <w:br w:type="textWrapping"/>
      </w:r>
      <w:r>
        <w:rPr>
          <w:rFonts w:ascii="Consolas" w:hAnsi="Consolas"/>
          <w:sz w:val="16"/>
        </w:rPr>
        <w:t xml:space="preserve">        );</w:t>
      </w:r>
      <w:r>
        <w:rPr>
          <w:rFonts w:ascii="Consolas" w:hAnsi="Consolas"/>
          <w:sz w:val="16"/>
        </w:rPr>
        <w:br w:type="textWrapping"/>
      </w:r>
      <w:r>
        <w:rPr>
          <w:rFonts w:ascii="Consolas" w:hAnsi="Consolas"/>
          <w:sz w:val="16"/>
        </w:rPr>
        <w:t xml:space="preserve">    });</w:t>
      </w:r>
      <w:r>
        <w:rPr>
          <w:rFonts w:ascii="Consolas" w:hAnsi="Consolas"/>
          <w:sz w:val="16"/>
        </w:rPr>
        <w:br w:type="textWrapping"/>
      </w:r>
      <w:r>
        <w:rPr>
          <w:rFonts w:ascii="Consolas" w:hAnsi="Consolas"/>
          <w:sz w:val="16"/>
        </w:rPr>
        <w:t>}</w:t>
      </w:r>
      <w:r>
        <w:rPr>
          <w:rFonts w:ascii="Consolas" w:hAnsi="Consolas"/>
          <w:sz w:val="16"/>
        </w:rPr>
        <w:br w:type="textWrapping"/>
      </w:r>
      <w:r>
        <w:rPr>
          <w:rFonts w:ascii="Consolas" w:hAnsi="Consolas"/>
          <w:sz w:val="16"/>
        </w:rPr>
        <w:br w:type="textWrapping"/>
      </w:r>
      <w:r>
        <w:rPr>
          <w:rFonts w:ascii="Consolas" w:hAnsi="Consolas"/>
          <w:sz w:val="16"/>
        </w:rPr>
        <w:t>// wishlist.js</w:t>
      </w:r>
      <w:r>
        <w:rPr>
          <w:rFonts w:ascii="Consolas" w:hAnsi="Consolas"/>
          <w:sz w:val="16"/>
        </w:rPr>
        <w:br w:type="textWrapping"/>
      </w:r>
      <w:r>
        <w:rPr>
          <w:rFonts w:ascii="Consolas" w:hAnsi="Consolas"/>
          <w:sz w:val="16"/>
        </w:rPr>
        <w:t>import {</w:t>
      </w:r>
      <w:r>
        <w:rPr>
          <w:rFonts w:ascii="Consolas" w:hAnsi="Consolas"/>
          <w:sz w:val="16"/>
        </w:rPr>
        <w:br w:type="textWrapping"/>
      </w:r>
      <w:r>
        <w:rPr>
          <w:rFonts w:ascii="Consolas" w:hAnsi="Consolas"/>
          <w:sz w:val="16"/>
        </w:rPr>
        <w:t xml:space="preserve">    addToWishlist,</w:t>
      </w:r>
      <w:r>
        <w:rPr>
          <w:rFonts w:ascii="Consolas" w:hAnsi="Consolas"/>
          <w:sz w:val="16"/>
        </w:rPr>
        <w:br w:type="textWrapping"/>
      </w:r>
      <w:r>
        <w:rPr>
          <w:rFonts w:ascii="Consolas" w:hAnsi="Consolas"/>
          <w:sz w:val="16"/>
        </w:rPr>
        <w:t xml:space="preserve">    removeFromWishlist,</w:t>
      </w:r>
      <w:r>
        <w:rPr>
          <w:rFonts w:ascii="Consolas" w:hAnsi="Consolas"/>
          <w:sz w:val="16"/>
        </w:rPr>
        <w:br w:type="textWrapping"/>
      </w:r>
      <w:r>
        <w:rPr>
          <w:rFonts w:ascii="Consolas" w:hAnsi="Consolas"/>
          <w:sz w:val="16"/>
        </w:rPr>
        <w:t xml:space="preserve">    listWishlist</w:t>
      </w:r>
      <w:r>
        <w:rPr>
          <w:rFonts w:ascii="Consolas" w:hAnsi="Consolas"/>
          <w:sz w:val="16"/>
        </w:rPr>
        <w:br w:type="textWrapping"/>
      </w:r>
      <w:r>
        <w:rPr>
          <w:rFonts w:ascii="Consolas" w:hAnsi="Consolas"/>
          <w:sz w:val="16"/>
        </w:rPr>
        <w:t>} from "./wishlistUtils.js";</w:t>
      </w:r>
      <w:r>
        <w:rPr>
          <w:rFonts w:ascii="Consolas" w:hAnsi="Consolas"/>
          <w:sz w:val="16"/>
        </w:rPr>
        <w:br w:type="textWrapping"/>
      </w:r>
      <w:r>
        <w:rPr>
          <w:rFonts w:ascii="Consolas" w:hAnsi="Consolas"/>
          <w:sz w:val="16"/>
        </w:rPr>
        <w:br w:type="textWrapping"/>
      </w:r>
      <w:r>
        <w:rPr>
          <w:rFonts w:ascii="Consolas" w:hAnsi="Consolas"/>
          <w:sz w:val="16"/>
        </w:rPr>
        <w:t>let wishlist = [];</w:t>
      </w:r>
      <w:r>
        <w:rPr>
          <w:rFonts w:ascii="Consolas" w:hAnsi="Consolas"/>
          <w:sz w:val="16"/>
        </w:rPr>
        <w:br w:type="textWrapping"/>
      </w:r>
      <w:r>
        <w:rPr>
          <w:rFonts w:ascii="Consolas" w:hAnsi="Consolas"/>
          <w:sz w:val="16"/>
        </w:rPr>
        <w:br w:type="textWrapping"/>
      </w:r>
      <w:r>
        <w:rPr>
          <w:rFonts w:ascii="Consolas" w:hAnsi="Consolas"/>
          <w:sz w:val="16"/>
        </w:rPr>
        <w:t>addToWishlist(wishlist, {</w:t>
      </w:r>
      <w:r>
        <w:rPr>
          <w:rFonts w:ascii="Consolas" w:hAnsi="Consolas"/>
          <w:sz w:val="16"/>
        </w:rPr>
        <w:br w:type="textWrapping"/>
      </w:r>
      <w:r>
        <w:rPr>
          <w:rFonts w:ascii="Consolas" w:hAnsi="Consolas"/>
          <w:sz w:val="16"/>
        </w:rPr>
        <w:t xml:space="preserve">    name: "Laptop",</w:t>
      </w:r>
      <w:r>
        <w:rPr>
          <w:rFonts w:ascii="Consolas" w:hAnsi="Consolas"/>
          <w:sz w:val="16"/>
        </w:rPr>
        <w:br w:type="textWrapping"/>
      </w:r>
      <w:r>
        <w:rPr>
          <w:rFonts w:ascii="Consolas" w:hAnsi="Consolas"/>
          <w:sz w:val="16"/>
        </w:rPr>
        <w:t xml:space="preserve">    price: 55000</w:t>
      </w:r>
      <w:r>
        <w:rPr>
          <w:rFonts w:ascii="Consolas" w:hAnsi="Consolas"/>
          <w:sz w:val="16"/>
        </w:rPr>
        <w:br w:type="textWrapping"/>
      </w:r>
      <w:r>
        <w:rPr>
          <w:rFonts w:ascii="Consolas" w:hAnsi="Consolas"/>
          <w:sz w:val="16"/>
        </w:rPr>
        <w:t>});</w:t>
      </w:r>
      <w:r>
        <w:rPr>
          <w:rFonts w:ascii="Consolas" w:hAnsi="Consolas"/>
          <w:sz w:val="16"/>
        </w:rPr>
        <w:br w:type="textWrapping"/>
      </w:r>
      <w:r>
        <w:rPr>
          <w:rFonts w:ascii="Consolas" w:hAnsi="Consolas"/>
          <w:sz w:val="16"/>
        </w:rPr>
        <w:br w:type="textWrapping"/>
      </w:r>
      <w:r>
        <w:rPr>
          <w:rFonts w:ascii="Consolas" w:hAnsi="Consolas"/>
          <w:sz w:val="16"/>
        </w:rPr>
        <w:t>addToWishlist(wishlist, {</w:t>
      </w:r>
      <w:r>
        <w:rPr>
          <w:rFonts w:ascii="Consolas" w:hAnsi="Consolas"/>
          <w:sz w:val="16"/>
        </w:rPr>
        <w:br w:type="textWrapping"/>
      </w:r>
      <w:r>
        <w:rPr>
          <w:rFonts w:ascii="Consolas" w:hAnsi="Consolas"/>
          <w:sz w:val="16"/>
        </w:rPr>
        <w:t xml:space="preserve">    name: "Smartwatch",</w:t>
      </w:r>
      <w:r>
        <w:rPr>
          <w:rFonts w:ascii="Consolas" w:hAnsi="Consolas"/>
          <w:sz w:val="16"/>
        </w:rPr>
        <w:br w:type="textWrapping"/>
      </w:r>
      <w:r>
        <w:rPr>
          <w:rFonts w:ascii="Consolas" w:hAnsi="Consolas"/>
          <w:sz w:val="16"/>
        </w:rPr>
        <w:t xml:space="preserve">    price: 5000</w:t>
      </w:r>
      <w:r>
        <w:rPr>
          <w:rFonts w:ascii="Consolas" w:hAnsi="Consolas"/>
          <w:sz w:val="16"/>
        </w:rPr>
        <w:br w:type="textWrapping"/>
      </w:r>
      <w:r>
        <w:rPr>
          <w:rFonts w:ascii="Consolas" w:hAnsi="Consolas"/>
          <w:sz w:val="16"/>
        </w:rPr>
        <w:t>});</w:t>
      </w:r>
      <w:r>
        <w:rPr>
          <w:rFonts w:ascii="Consolas" w:hAnsi="Consolas"/>
          <w:sz w:val="16"/>
        </w:rPr>
        <w:br w:type="textWrapping"/>
      </w:r>
      <w:r>
        <w:rPr>
          <w:rFonts w:ascii="Consolas" w:hAnsi="Consolas"/>
          <w:sz w:val="16"/>
        </w:rPr>
        <w:br w:type="textWrapping"/>
      </w:r>
      <w:r>
        <w:rPr>
          <w:rFonts w:ascii="Consolas" w:hAnsi="Consolas"/>
          <w:sz w:val="16"/>
        </w:rPr>
        <w:t>listWishlist(wishlist);</w:t>
      </w:r>
      <w:r>
        <w:rPr>
          <w:rFonts w:ascii="Consolas" w:hAnsi="Consolas"/>
          <w:sz w:val="16"/>
        </w:rPr>
        <w:br w:type="textWrapping"/>
      </w:r>
      <w:r>
        <w:rPr>
          <w:rFonts w:ascii="Consolas" w:hAnsi="Consolas"/>
          <w:sz w:val="16"/>
        </w:rPr>
        <w:br w:type="textWrapping"/>
      </w:r>
      <w:r>
        <w:rPr>
          <w:rFonts w:ascii="Consolas" w:hAnsi="Consolas"/>
          <w:sz w:val="16"/>
        </w:rPr>
        <w:t>wishlist = removeFromWishlist(</w:t>
      </w:r>
      <w:r>
        <w:rPr>
          <w:rFonts w:ascii="Consolas" w:hAnsi="Consolas"/>
          <w:sz w:val="16"/>
        </w:rPr>
        <w:br w:type="textWrapping"/>
      </w:r>
      <w:r>
        <w:rPr>
          <w:rFonts w:ascii="Consolas" w:hAnsi="Consolas"/>
          <w:sz w:val="16"/>
        </w:rPr>
        <w:t xml:space="preserve">    wishlist,</w:t>
      </w:r>
      <w:r>
        <w:rPr>
          <w:rFonts w:ascii="Consolas" w:hAnsi="Consolas"/>
          <w:sz w:val="16"/>
        </w:rPr>
        <w:br w:type="textWrapping"/>
      </w:r>
      <w:r>
        <w:rPr>
          <w:rFonts w:ascii="Consolas" w:hAnsi="Consolas"/>
          <w:sz w:val="16"/>
        </w:rPr>
        <w:t xml:space="preserve">    "Smartwatch"</w:t>
      </w:r>
      <w:r>
        <w:rPr>
          <w:rFonts w:ascii="Consolas" w:hAnsi="Consolas"/>
          <w:sz w:val="16"/>
        </w:rPr>
        <w:br w:type="textWrapping"/>
      </w:r>
      <w:r>
        <w:rPr>
          <w:rFonts w:ascii="Consolas" w:hAnsi="Consolas"/>
          <w:sz w:val="16"/>
        </w:rPr>
        <w:t>);</w:t>
      </w:r>
      <w:r>
        <w:rPr>
          <w:rFonts w:ascii="Consolas" w:hAnsi="Consolas"/>
          <w:sz w:val="16"/>
        </w:rPr>
        <w:br w:type="textWrapping"/>
      </w:r>
      <w:r>
        <w:rPr>
          <w:rFonts w:ascii="Consolas" w:hAnsi="Consolas"/>
          <w:sz w:val="16"/>
        </w:rPr>
        <w:br w:type="textWrapping"/>
      </w:r>
      <w:r>
        <w:rPr>
          <w:rFonts w:ascii="Consolas" w:hAnsi="Consolas"/>
          <w:sz w:val="16"/>
        </w:rPr>
        <w:t>listWishlist(wishlist);</w:t>
      </w:r>
    </w:p>
    <w:p w14:paraId="232F878A">
      <w:pPr>
        <w:spacing w:before="200" w:after="80"/>
      </w:pPr>
      <w:r>
        <w:rPr>
          <w:b/>
          <w:sz w:val="26"/>
        </w:rPr>
        <w:t>Q13.</w:t>
      </w:r>
    </w:p>
    <w:p w14:paraId="3290A121">
      <w:pPr>
        <w:spacing w:after="100"/>
      </w:pPr>
      <w:r>
        <w:t>Explain in your own words (3–4 sentences) how splitting utility functions into separate files using imports and exports would help you scale a Zomato-like app as it grows from 2 to 20 features. Give one concrete example.</w:t>
      </w:r>
    </w:p>
    <w:p w14:paraId="117B26A0">
      <w:r>
        <w:rPr>
          <w:b/>
        </w:rPr>
        <w:t>Answer:</w:t>
      </w:r>
    </w:p>
    <w:p w14:paraId="2B9B9368">
      <w:pPr>
        <w:ind w:left="360"/>
      </w:pPr>
      <w:r>
        <w:rPr>
          <w:rFonts w:ascii="Consolas" w:hAnsi="Consolas"/>
          <w:sz w:val="16"/>
        </w:rPr>
        <w:t>// Answer:</w:t>
      </w:r>
      <w:r>
        <w:rPr>
          <w:rFonts w:ascii="Consolas" w:hAnsi="Consolas"/>
          <w:sz w:val="16"/>
        </w:rPr>
        <w:br w:type="textWrapping"/>
      </w:r>
      <w:r>
        <w:rPr>
          <w:rFonts w:ascii="Consolas" w:hAnsi="Consolas"/>
          <w:sz w:val="16"/>
        </w:rPr>
        <w:t>//</w:t>
      </w:r>
      <w:r>
        <w:rPr>
          <w:rFonts w:ascii="Consolas" w:hAnsi="Consolas"/>
          <w:sz w:val="16"/>
        </w:rPr>
        <w:br w:type="textWrapping"/>
      </w:r>
      <w:r>
        <w:rPr>
          <w:rFonts w:ascii="Consolas" w:hAnsi="Consolas"/>
          <w:sz w:val="16"/>
        </w:rPr>
        <w:t>// Splitting utility functions into separate files keeps the code</w:t>
      </w:r>
      <w:r>
        <w:rPr>
          <w:rFonts w:ascii="Consolas" w:hAnsi="Consolas"/>
          <w:sz w:val="16"/>
        </w:rPr>
        <w:br w:type="textWrapping"/>
      </w:r>
      <w:r>
        <w:rPr>
          <w:rFonts w:ascii="Consolas" w:hAnsi="Consolas"/>
          <w:sz w:val="16"/>
        </w:rPr>
        <w:t>// organized and makes each file responsible for a specific task.</w:t>
      </w:r>
      <w:r>
        <w:rPr>
          <w:rFonts w:ascii="Consolas" w:hAnsi="Consolas"/>
          <w:sz w:val="16"/>
        </w:rPr>
        <w:br w:type="textWrapping"/>
      </w:r>
      <w:r>
        <w:rPr>
          <w:rFonts w:ascii="Consolas" w:hAnsi="Consolas"/>
          <w:sz w:val="16"/>
        </w:rPr>
        <w:t>// This makes functions easier to reuse across many features and</w:t>
      </w:r>
      <w:r>
        <w:rPr>
          <w:rFonts w:ascii="Consolas" w:hAnsi="Consolas"/>
          <w:sz w:val="16"/>
        </w:rPr>
        <w:br w:type="textWrapping"/>
      </w:r>
      <w:r>
        <w:rPr>
          <w:rFonts w:ascii="Consolas" w:hAnsi="Consolas"/>
          <w:sz w:val="16"/>
        </w:rPr>
        <w:t>// reduces duplicate code.</w:t>
      </w:r>
      <w:r>
        <w:rPr>
          <w:rFonts w:ascii="Consolas" w:hAnsi="Consolas"/>
          <w:sz w:val="16"/>
        </w:rPr>
        <w:br w:type="textWrapping"/>
      </w:r>
      <w:r>
        <w:rPr>
          <w:rFonts w:ascii="Consolas" w:hAnsi="Consolas"/>
          <w:sz w:val="16"/>
        </w:rPr>
        <w:t>//</w:t>
      </w:r>
      <w:r>
        <w:rPr>
          <w:rFonts w:ascii="Consolas" w:hAnsi="Consolas"/>
          <w:sz w:val="16"/>
        </w:rPr>
        <w:br w:type="textWrapping"/>
      </w:r>
      <w:r>
        <w:rPr>
          <w:rFonts w:ascii="Consolas" w:hAnsi="Consolas"/>
          <w:sz w:val="16"/>
        </w:rPr>
        <w:t>// Example: A formatPrice() function can be kept in utils.js and</w:t>
      </w:r>
      <w:r>
        <w:rPr>
          <w:rFonts w:ascii="Consolas" w:hAnsi="Consolas"/>
          <w:sz w:val="16"/>
        </w:rPr>
        <w:br w:type="textWrapping"/>
      </w:r>
      <w:r>
        <w:rPr>
          <w:rFonts w:ascii="Consolas" w:hAnsi="Consolas"/>
          <w:sz w:val="16"/>
        </w:rPr>
        <w:t>// imported by the restaurant menu, cart, checkout, and order-history</w:t>
      </w:r>
      <w:r>
        <w:rPr>
          <w:rFonts w:ascii="Consolas" w:hAnsi="Consolas"/>
          <w:sz w:val="16"/>
        </w:rPr>
        <w:br w:type="textWrapping"/>
      </w:r>
      <w:r>
        <w:rPr>
          <w:rFonts w:ascii="Consolas" w:hAnsi="Consolas"/>
          <w:sz w:val="16"/>
        </w:rPr>
        <w:t>// features instead of writing the same formatting logic four times.</w:t>
      </w:r>
    </w:p>
    <w:p w14:paraId="50D82CA6">
      <w:pPr>
        <w:spacing w:before="200" w:after="80"/>
      </w:pPr>
      <w:r>
        <w:rPr>
          <w:b/>
          <w:sz w:val="26"/>
        </w:rPr>
        <w:t>Q14.</w:t>
      </w:r>
    </w:p>
    <w:p w14:paraId="2F731B97">
      <w:pPr>
        <w:spacing w:after="100"/>
      </w:pPr>
      <w:r>
        <w:t>Explain in your own words (3–4 sentences) how splitting utility functions into separate files using imports and exports would help you scale a Zomato-like app as it grows from 2 to 20 features. Give one concrete example.</w:t>
      </w:r>
    </w:p>
    <w:p w14:paraId="44230A21">
      <w:r>
        <w:rPr>
          <w:b/>
        </w:rPr>
        <w:t>Answer:</w:t>
      </w:r>
    </w:p>
    <w:p w14:paraId="2300520A">
      <w:pPr>
        <w:ind w:left="360"/>
      </w:pPr>
      <w:r>
        <w:rPr>
          <w:rFonts w:ascii="Consolas" w:hAnsi="Consolas"/>
          <w:sz w:val="16"/>
        </w:rPr>
        <w:t>// Answer:</w:t>
      </w:r>
      <w:r>
        <w:rPr>
          <w:rFonts w:ascii="Consolas" w:hAnsi="Consolas"/>
          <w:sz w:val="16"/>
        </w:rPr>
        <w:br w:type="textWrapping"/>
      </w:r>
      <w:r>
        <w:rPr>
          <w:rFonts w:ascii="Consolas" w:hAnsi="Consolas"/>
          <w:sz w:val="16"/>
        </w:rPr>
        <w:t>//</w:t>
      </w:r>
      <w:r>
        <w:rPr>
          <w:rFonts w:ascii="Consolas" w:hAnsi="Consolas"/>
          <w:sz w:val="16"/>
        </w:rPr>
        <w:br w:type="textWrapping"/>
      </w:r>
      <w:r>
        <w:rPr>
          <w:rFonts w:ascii="Consolas" w:hAnsi="Consolas"/>
          <w:sz w:val="16"/>
        </w:rPr>
        <w:t>// Modules make a large application easier to maintain because</w:t>
      </w:r>
      <w:r>
        <w:rPr>
          <w:rFonts w:ascii="Consolas" w:hAnsi="Consolas"/>
          <w:sz w:val="16"/>
        </w:rPr>
        <w:br w:type="textWrapping"/>
      </w:r>
      <w:r>
        <w:rPr>
          <w:rFonts w:ascii="Consolas" w:hAnsi="Consolas"/>
          <w:sz w:val="16"/>
        </w:rPr>
        <w:t>// related functions can be grouped into separate files.</w:t>
      </w:r>
      <w:r>
        <w:rPr>
          <w:rFonts w:ascii="Consolas" w:hAnsi="Consolas"/>
          <w:sz w:val="16"/>
        </w:rPr>
        <w:br w:type="textWrapping"/>
      </w:r>
      <w:r>
        <w:rPr>
          <w:rFonts w:ascii="Consolas" w:hAnsi="Consolas"/>
          <w:sz w:val="16"/>
        </w:rPr>
        <w:t>// Named exports make it clear which functions other parts of the</w:t>
      </w:r>
      <w:r>
        <w:rPr>
          <w:rFonts w:ascii="Consolas" w:hAnsi="Consolas"/>
          <w:sz w:val="16"/>
        </w:rPr>
        <w:br w:type="textWrapping"/>
      </w:r>
      <w:r>
        <w:rPr>
          <w:rFonts w:ascii="Consolas" w:hAnsi="Consolas"/>
          <w:sz w:val="16"/>
        </w:rPr>
        <w:t>// application are allowed to use.</w:t>
      </w:r>
      <w:r>
        <w:rPr>
          <w:rFonts w:ascii="Consolas" w:hAnsi="Consolas"/>
          <w:sz w:val="16"/>
        </w:rPr>
        <w:br w:type="textWrapping"/>
      </w:r>
      <w:r>
        <w:rPr>
          <w:rFonts w:ascii="Consolas" w:hAnsi="Consolas"/>
          <w:sz w:val="16"/>
        </w:rPr>
        <w:t>//</w:t>
      </w:r>
      <w:r>
        <w:rPr>
          <w:rFonts w:ascii="Consolas" w:hAnsi="Consolas"/>
          <w:sz w:val="16"/>
        </w:rPr>
        <w:br w:type="textWrapping"/>
      </w:r>
      <w:r>
        <w:rPr>
          <w:rFonts w:ascii="Consolas" w:hAnsi="Consolas"/>
          <w:sz w:val="16"/>
        </w:rPr>
        <w:t>// Example: payment functions can be stored in paymentUtils.js,</w:t>
      </w:r>
      <w:r>
        <w:rPr>
          <w:rFonts w:ascii="Consolas" w:hAnsi="Consolas"/>
          <w:sz w:val="16"/>
        </w:rPr>
        <w:br w:type="textWrapping"/>
      </w:r>
      <w:r>
        <w:rPr>
          <w:rFonts w:ascii="Consolas" w:hAnsi="Consolas"/>
          <w:sz w:val="16"/>
        </w:rPr>
        <w:t>// cart functions in cartUtils.js, and restaurant functions in</w:t>
      </w:r>
      <w:r>
        <w:rPr>
          <w:rFonts w:ascii="Consolas" w:hAnsi="Consolas"/>
          <w:sz w:val="16"/>
        </w:rPr>
        <w:br w:type="textWrapping"/>
      </w:r>
      <w:r>
        <w:rPr>
          <w:rFonts w:ascii="Consolas" w:hAnsi="Consolas"/>
          <w:sz w:val="16"/>
        </w:rPr>
        <w:t>// restaurantUtils.js. Each feature can import only what it needs.</w:t>
      </w:r>
    </w:p>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A00002BF" w:usb1="68C7FCFB" w:usb2="00000010"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4650DB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1404</Words>
  <Characters>9432</Characters>
  <Lines>0</Lines>
  <Paragraphs>0</Paragraphs>
  <TotalTime>0</TotalTime>
  <ScaleCrop>false</ScaleCrop>
  <LinksUpToDate>false</LinksUpToDate>
  <CharactersWithSpaces>11108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Samrat king</cp:lastModifiedBy>
  <dcterms:modified xsi:type="dcterms:W3CDTF">2026-10-05T01:37:26Z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eyJoZGlkIjoiOTUwMmUxMDAyMzhiYjdiMGRhYWU4YjMyZDc0NWQ1M2IiLCJ1c2VySWQiOiI1Njc1NjU2NjgyODAifQ==</vt:lpwstr>
  </property>
  <property fmtid="{D5CDD505-2E9C-101B-9397-08002B2CF9AE}" pid="3" name="KSOProductBuildVer">
    <vt:lpwstr>1033-12.1.0.28485</vt:lpwstr>
  </property>
  <property fmtid="{D5CDD505-2E9C-101B-9397-08002B2CF9AE}" pid="4" name="ICV">
    <vt:lpwstr>340AD11E2A8D40CA896ED92837D11898_12</vt:lpwstr>
  </property>
</Properties>
</file>