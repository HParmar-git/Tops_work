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9727E">
      <w:pPr>
        <w:jc w:val="center"/>
      </w:pPr>
      <w:r>
        <w:rPr>
          <w:b/>
          <w:sz w:val="36"/>
        </w:rPr>
        <w:t>JavaScript Events &amp; Event Object — Questions &amp; Answers</w:t>
      </w:r>
    </w:p>
    <w:p w14:paraId="4FC46DE4">
      <w:pPr>
        <w:spacing w:before="200" w:after="80"/>
      </w:pPr>
      <w:bookmarkStart w:id="0" w:name="_GoBack"/>
      <w:bookmarkEnd w:id="0"/>
      <w:r>
        <w:rPr>
          <w:b/>
          <w:sz w:val="26"/>
        </w:rPr>
        <w:t>Q1.</w:t>
      </w:r>
    </w:p>
    <w:p w14:paraId="2C3DB959">
      <w:pPr>
        <w:spacing w:after="100"/>
      </w:pPr>
      <w:r>
        <w:t>Create an HTML file with a button labeled 'Add to Playlist' and use the onclick event to display an alert saying 'Song added!' when the button is clicked.</w:t>
      </w:r>
    </w:p>
    <w:p w14:paraId="643A7CA3">
      <w:r>
        <w:rPr>
          <w:b/>
        </w:rPr>
        <w:t>Answer:</w:t>
      </w:r>
    </w:p>
    <w:p w14:paraId="670C7781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&lt;button onclick="alert('Song added!')"&gt;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Add to Playlist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&lt;/button&gt;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78E0BFD1">
      <w:pPr>
        <w:spacing w:before="200" w:after="80"/>
      </w:pPr>
      <w:r>
        <w:rPr>
          <w:b/>
          <w:sz w:val="26"/>
        </w:rPr>
        <w:t>Q2.</w:t>
      </w:r>
    </w:p>
    <w:p w14:paraId="01843BD9">
      <w:pPr>
        <w:spacing w:after="100"/>
      </w:pPr>
      <w:r>
        <w:t>Create an HTML file with a button labeled 'Add to Playlist' and use the onclick event to display an alert saying 'Song added!' when the button is clicked.</w:t>
      </w:r>
    </w:p>
    <w:p w14:paraId="4605D34A">
      <w:r>
        <w:rPr>
          <w:b/>
        </w:rPr>
        <w:t>Answer:</w:t>
      </w:r>
    </w:p>
    <w:p w14:paraId="52199F20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&lt;button onclick="alert('Song added!')"&gt;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Add to Playlist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&lt;/button&gt;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7A17365C">
      <w:pPr>
        <w:spacing w:before="200" w:after="80"/>
      </w:pPr>
      <w:r>
        <w:rPr>
          <w:b/>
          <w:sz w:val="26"/>
        </w:rPr>
        <w:t>Q3.</w:t>
      </w:r>
    </w:p>
    <w:p w14:paraId="3D240068">
      <w:pPr>
        <w:spacing w:after="100"/>
      </w:pPr>
      <w:r>
        <w:t>Create an HTML page with a button labeled 'Add Song' — when the button is clicked, use onclick to instantly add a new card below showing a random song title from your favorite playlist.</w:t>
      </w:r>
    </w:p>
    <w:p w14:paraId="54C85E74">
      <w:r>
        <w:rPr>
          <w:b/>
        </w:rPr>
        <w:t>Answer:</w:t>
      </w:r>
    </w:p>
    <w:p w14:paraId="4140EB98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&lt;button onclick="addSong()"&gt;Add Song&lt;/button&gt;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&lt;div id="songs"&gt;&lt;/div&gt;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const playlist =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"Kesariya",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"Heeriye",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"Chaleya",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"Apna Bana Le"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function addSong()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const randomIndex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Math.floor(Math.random() * playlist.length);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const card = document.createElement("div");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card.innerHTML = playlist[randomIndex];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card.style.padding = "10px";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card.style.margin = "10px";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card.style.border = "1px solid #ccc";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document.getElementById("songs")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.appendChild(card);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26D993FE">
      <w:pPr>
        <w:spacing w:before="200" w:after="80"/>
      </w:pPr>
      <w:r>
        <w:rPr>
          <w:b/>
          <w:sz w:val="26"/>
        </w:rPr>
        <w:t>Q4.</w:t>
      </w:r>
    </w:p>
    <w:p w14:paraId="44C4AB74">
      <w:pPr>
        <w:spacing w:after="100"/>
      </w:pPr>
      <w:r>
        <w:t>Build a mini form with an input for 'Username' and use the onchange event to log the entered username to the console every time the input changes.</w:t>
      </w:r>
    </w:p>
    <w:p w14:paraId="26B95D24">
      <w:r>
        <w:rPr>
          <w:b/>
        </w:rPr>
        <w:t>Answer:</w:t>
      </w:r>
    </w:p>
    <w:p w14:paraId="4A6B4825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&lt;input type="text"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placeholder="Username"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onchange="showUsername(this.value)"&gt;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function showUsername(username)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console.log("Username:", username);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5711925B">
      <w:pPr>
        <w:spacing w:before="200" w:after="80"/>
      </w:pPr>
      <w:r>
        <w:rPr>
          <w:b/>
          <w:sz w:val="26"/>
        </w:rPr>
        <w:t>Q5.</w:t>
      </w:r>
    </w:p>
    <w:p w14:paraId="552AA936">
      <w:pPr>
        <w:spacing w:after="100"/>
      </w:pPr>
      <w:r>
        <w:t>Build a mini form with an input for 'Username' and use the onchange event to log the entered username to the console every time the input changes.</w:t>
      </w:r>
    </w:p>
    <w:p w14:paraId="68FAA8FC">
      <w:r>
        <w:rPr>
          <w:b/>
        </w:rPr>
        <w:t>Answer:</w:t>
      </w:r>
    </w:p>
    <w:p w14:paraId="6D92DA0F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&lt;input type="text"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placeholder="Username"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onchange="showUsername(this.value)"&gt;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function showUsername(username)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console.log("Username:", username);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54294FF7">
      <w:pPr>
        <w:spacing w:before="200" w:after="80"/>
      </w:pPr>
      <w:r>
        <w:rPr>
          <w:b/>
          <w:sz w:val="26"/>
        </w:rPr>
        <w:t>Q6.</w:t>
      </w:r>
    </w:p>
    <w:p w14:paraId="27FB70F7">
      <w:pPr>
        <w:spacing w:after="100"/>
      </w:pPr>
      <w:r>
        <w:t>Build a simple Zomato-style food order form with a dropdown for cuisine and an input for quantity — use the onchange event on the dropdown to display a message showing which cuisine was selected.</w:t>
      </w:r>
    </w:p>
    <w:p w14:paraId="53D0B025">
      <w:r>
        <w:rPr>
          <w:b/>
        </w:rPr>
        <w:t>Answer:</w:t>
      </w:r>
    </w:p>
    <w:p w14:paraId="7E3DE52E">
      <w:pPr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&lt;html&gt;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&lt;select id="cuisine" onchange="showCuisine()"&gt;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&lt;option value=""&gt;Select Cuisine&lt;/option&gt;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&lt;option value="Indian"&gt;Indian&lt;/option&gt;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&lt;option value="Chinese"&gt;Chinese&lt;/option&gt;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&lt;option value="Italian"&gt;Italian&lt;/option&gt;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&lt;/select&gt;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&lt;input type="number" placeholder="Quantity"&gt;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&lt;p id="message"&gt;&lt;/p&gt;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function showCuisine()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const cuisine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document.getElementById("cuisine").value;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document.getElementById("message").innerHTML =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"Selected cuisine: " + cuisine;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&lt;/script&gt;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&lt;/body&gt;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&lt;/html&gt;</w:t>
      </w:r>
    </w:p>
    <w:p w14:paraId="57CE8283">
      <w:pPr>
        <w:spacing w:before="200" w:after="80"/>
      </w:pPr>
      <w:r>
        <w:rPr>
          <w:b/>
          <w:sz w:val="26"/>
        </w:rPr>
        <w:t>Q7.</w:t>
      </w:r>
    </w:p>
    <w:p w14:paraId="0D05EA8A">
      <w:pPr>
        <w:spacing w:after="100"/>
      </w:pPr>
      <w:r>
        <w:t>Create a 'Like' button similar to Instagram's and use addEventListener to increment and display the like count each time the button is clicked. Use a variable to track the count and update the button text on each click.</w:t>
      </w:r>
    </w:p>
    <w:p w14:paraId="69EE9843">
      <w:r>
        <w:rPr>
          <w:b/>
        </w:rPr>
        <w:t>Answer:</w:t>
      </w:r>
    </w:p>
    <w:p w14:paraId="4950502D">
      <w:pPr>
        <w:ind w:left="360"/>
      </w:pPr>
      <w:r>
        <w:rPr>
          <w:rFonts w:ascii="Consolas" w:hAnsi="Consolas"/>
          <w:sz w:val="18"/>
        </w:rPr>
        <w:t>const button = document.getElementById("likeBtn");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likeCount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button.addEventListener("click", function()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likeCount++;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button.innerHTML = "❤️ " + likeCount + " Likes";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0D834464">
      <w:pPr>
        <w:spacing w:before="200" w:after="80"/>
      </w:pPr>
      <w:r>
        <w:rPr>
          <w:b/>
          <w:sz w:val="26"/>
        </w:rPr>
        <w:t>Q8.</w:t>
      </w:r>
    </w:p>
    <w:p w14:paraId="1C5BE592">
      <w:pPr>
        <w:spacing w:after="100"/>
      </w:pPr>
      <w:r>
        <w:t>Create a 'Like' button similar to Instagram's and use addEventListener to increment and display the like count each time the button is clicked. Use a variable to track the count and update the button text on each click.</w:t>
      </w:r>
    </w:p>
    <w:p w14:paraId="4893C54A">
      <w:r>
        <w:rPr>
          <w:b/>
        </w:rPr>
        <w:t>Answer:</w:t>
      </w:r>
    </w:p>
    <w:p w14:paraId="71A2AE6A">
      <w:pPr>
        <w:ind w:left="360"/>
      </w:pPr>
      <w:r>
        <w:rPr>
          <w:rFonts w:ascii="Consolas" w:hAnsi="Consolas"/>
          <w:sz w:val="18"/>
        </w:rPr>
        <w:t>const button = document.getElementById("likeBtn");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let likeCount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button.addEventListener("click", function()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likeCount++;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button.innerHTML = "❤️ " + likeCount + " Likes";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3E9D607C">
      <w:pPr>
        <w:spacing w:before="200" w:after="80"/>
      </w:pPr>
      <w:r>
        <w:rPr>
          <w:b/>
          <w:sz w:val="26"/>
        </w:rPr>
        <w:t>Q9.</w:t>
      </w:r>
    </w:p>
    <w:p w14:paraId="0B3E87AF">
      <w:pPr>
        <w:spacing w:after="100"/>
      </w:pPr>
      <w:r>
        <w:t>Write a function addToCart that adds a product name to a visible cart section when a 'Add to Cart' button is clicked, but attach the click event using addEventListener instead of the onclick attribute. Use document.querySelector and addEventListener to connect the button and function.</w:t>
      </w:r>
    </w:p>
    <w:p w14:paraId="3633B9A2">
      <w:r>
        <w:rPr>
          <w:b/>
        </w:rPr>
        <w:t>Answer:</w:t>
      </w:r>
    </w:p>
    <w:p w14:paraId="673B19FB">
      <w:pPr>
        <w:ind w:left="360"/>
      </w:pPr>
      <w:r>
        <w:rPr>
          <w:rFonts w:ascii="Consolas" w:hAnsi="Consolas"/>
          <w:sz w:val="18"/>
        </w:rPr>
        <w:t>const button = document.querySelector("#addToCart");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cart = document.querySelector("#cart");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function addToCart()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product = document.querySelector("#productName").value;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item = document.createElement("p");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item.innerHTML = product;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cart.appendChild(item);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button.addEventListener("click", addToCart);</w:t>
      </w:r>
    </w:p>
    <w:p w14:paraId="56CF955A">
      <w:pPr>
        <w:spacing w:before="200" w:after="80"/>
      </w:pPr>
      <w:r>
        <w:rPr>
          <w:b/>
          <w:sz w:val="26"/>
        </w:rPr>
        <w:t>Q10.</w:t>
      </w:r>
    </w:p>
    <w:p w14:paraId="3447738C">
      <w:pPr>
        <w:spacing w:after="100"/>
      </w:pPr>
      <w:r>
        <w:t>Display a list of 3 movies (hardcoded) and add a 'Remove' button next to each. Use addEventListener to remove the movie card from the DOM when its button is clicked.</w:t>
      </w:r>
    </w:p>
    <w:p w14:paraId="79A00C52">
      <w:r>
        <w:rPr>
          <w:b/>
        </w:rPr>
        <w:t>Answer:</w:t>
      </w:r>
    </w:p>
    <w:p w14:paraId="6FD7D13F">
      <w:pPr>
        <w:ind w:left="360"/>
      </w:pPr>
      <w:r>
        <w:rPr>
          <w:rFonts w:ascii="Consolas" w:hAnsi="Consolas"/>
          <w:sz w:val="18"/>
        </w:rPr>
        <w:t>const movies = ["Avengers", "Inception", "Interstellar"];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movieList = document.getElementById("movieList");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movies.forEach(function(movie)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card = document.createElement("div");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title = document.createElement("span");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button = document.createElement("button");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title.innerHTML = movie;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button.innerHTML = "Remove";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button.addEventListener("click", function()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card.remove();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card.appendChild(title);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card.appendChild(button);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movieList.appendChild(card);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3D8B5C8A">
      <w:pPr>
        <w:spacing w:before="200" w:after="80"/>
      </w:pPr>
      <w:r>
        <w:rPr>
          <w:b/>
          <w:sz w:val="26"/>
        </w:rPr>
        <w:t>Q11.</w:t>
      </w:r>
    </w:p>
    <w:p w14:paraId="48AEBBA1">
      <w:pPr>
        <w:spacing w:after="100"/>
      </w:pPr>
      <w:r>
        <w:t>Display a list of 3 movies (hardcoded) and add a 'Remove' button next to each. Use addEventListener to remove the movie card from the DOM when its button is clicked.</w:t>
      </w:r>
    </w:p>
    <w:p w14:paraId="79B9E535">
      <w:r>
        <w:rPr>
          <w:b/>
        </w:rPr>
        <w:t>Answer:</w:t>
      </w:r>
    </w:p>
    <w:p w14:paraId="1EDD8271">
      <w:pPr>
        <w:ind w:left="360"/>
      </w:pPr>
      <w:r>
        <w:rPr>
          <w:rFonts w:ascii="Consolas" w:hAnsi="Consolas"/>
          <w:sz w:val="18"/>
        </w:rPr>
        <w:t>const movies = ["Avengers", "Inception", "Interstellar"];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const movieList = document.getElementById("movieList");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movies.forEach(function(movie)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card = document.createElement("div");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title = document.createElement("span");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const button = document.createElement("button");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title.innerHTML = movie;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button.innerHTML = "Remove";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button.addEventListener("click", function()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card.remove();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card.appendChild(title);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card.appendChild(button);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movieList.appendChild(card);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17C69F25">
      <w:pPr>
        <w:spacing w:before="200" w:after="80"/>
      </w:pPr>
      <w:r>
        <w:rPr>
          <w:b/>
          <w:sz w:val="26"/>
        </w:rPr>
        <w:t>Q12.</w:t>
      </w:r>
    </w:p>
    <w:p w14:paraId="05A077D0">
      <w:pPr>
        <w:spacing w:after="100"/>
      </w:pPr>
      <w:r>
        <w:t>Display the X and Y coordinates of the mouse when you click anywhere inside a div by using the event object in your click event handler. Use event.clientX and event.clientY to get coordinates.</w:t>
      </w:r>
    </w:p>
    <w:p w14:paraId="312B2734">
      <w:r>
        <w:rPr>
          <w:b/>
        </w:rPr>
        <w:t>Answer:</w:t>
      </w:r>
    </w:p>
    <w:p w14:paraId="5A645154">
      <w:pPr>
        <w:ind w:left="360"/>
      </w:pPr>
      <w:r>
        <w:rPr>
          <w:rFonts w:ascii="Consolas" w:hAnsi="Consolas"/>
          <w:sz w:val="18"/>
        </w:rPr>
        <w:t>const box = document.getElementById("box");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box.addEventListener("click", function(event)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console.log("X:", event.clientX);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console.log("Y:", event.clientY);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5B865A0C">
      <w:pPr>
        <w:spacing w:before="200" w:after="80"/>
      </w:pPr>
      <w:r>
        <w:rPr>
          <w:b/>
          <w:sz w:val="26"/>
        </w:rPr>
        <w:t>Q13.</w:t>
      </w:r>
    </w:p>
    <w:p w14:paraId="0030FAC7">
      <w:pPr>
        <w:spacing w:after="100"/>
      </w:pPr>
      <w:r>
        <w:t>Log the type and coordinates (clientX, clientY) of any mouse event (click, mouseover, etc.) when the user interacts with a Flipkart-style 'Add to Cart' button, using the event object. Access event.type, event.clientX, and event.clientY inside your event handler.</w:t>
      </w:r>
    </w:p>
    <w:p w14:paraId="68FC9AAF">
      <w:r>
        <w:rPr>
          <w:b/>
        </w:rPr>
        <w:t>Answer:</w:t>
      </w:r>
    </w:p>
    <w:p w14:paraId="1F9C70F3">
      <w:pPr>
        <w:ind w:left="360"/>
      </w:pPr>
      <w:r>
        <w:rPr>
          <w:rFonts w:ascii="Consolas" w:hAnsi="Consolas"/>
          <w:sz w:val="18"/>
        </w:rPr>
        <w:t>const button = document.getElementById("addToCart");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button.addEventListener("click", function(event)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console.log("Event type:", event.type);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console.log("X:", event.clientX);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console.log("Y:", event.clientY);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1F3809A6">
      <w:pPr>
        <w:spacing w:before="200" w:after="80"/>
      </w:pPr>
      <w:r>
        <w:rPr>
          <w:b/>
          <w:sz w:val="26"/>
        </w:rPr>
        <w:t>Q14.</w:t>
      </w:r>
    </w:p>
    <w:p w14:paraId="6E9DB88E">
      <w:pPr>
        <w:spacing w:after="100"/>
      </w:pPr>
      <w:r>
        <w:t>Log the type and coordinates (clientX, clientY) of any mouse event (click, mouseover, etc.) when the user interacts with a Flipkart-style 'Add to Cart' button, using the event object. Access event.type, event.clientX, and event.clientY inside your event handler.</w:t>
      </w:r>
    </w:p>
    <w:p w14:paraId="6B699DDD">
      <w:r>
        <w:rPr>
          <w:b/>
        </w:rPr>
        <w:t>Answer:</w:t>
      </w:r>
    </w:p>
    <w:p w14:paraId="0C947532">
      <w:pPr>
        <w:ind w:left="360"/>
      </w:pPr>
      <w:r>
        <w:rPr>
          <w:rFonts w:ascii="Consolas" w:hAnsi="Consolas"/>
          <w:sz w:val="18"/>
        </w:rPr>
        <w:t>const button = document.getElementById("addToCart");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button.addEventListener("click", function(event)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console.log("Event type:", event.type);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console.log("X:", event.clientX);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console.log("Y:", event.clientY);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</w:p>
    <w:p w14:paraId="3F9FDA01">
      <w:pPr>
        <w:spacing w:before="200" w:after="80"/>
      </w:pPr>
      <w:r>
        <w:rPr>
          <w:b/>
          <w:sz w:val="26"/>
        </w:rPr>
        <w:t>Q15.</w:t>
      </w:r>
    </w:p>
    <w:p w14:paraId="2ABBD38C">
      <w:pPr>
        <w:spacing w:after="100"/>
      </w:pPr>
      <w:r>
        <w:t>Briefly explain (in 2–3 sentences) what event flow is in the DOM, and give one example of how event bubbling could affect a shopping cart app like Flipkart.</w:t>
      </w:r>
    </w:p>
    <w:p w14:paraId="75E4659D">
      <w:r>
        <w:rPr>
          <w:b/>
        </w:rPr>
        <w:t>Answer:</w:t>
      </w:r>
    </w:p>
    <w:p w14:paraId="2AFB8D3A">
      <w:pPr>
        <w:ind w:left="360"/>
      </w:pPr>
      <w:r>
        <w:rPr>
          <w:rFonts w:ascii="Consolas" w:hAnsi="Consolas"/>
          <w:sz w:val="18"/>
        </w:rPr>
        <w:t>Event flow describes how an event travels through the DOM, including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capturing, reaching the target element, and bubbling back up through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its parent elements.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Example: If an Add to Cart button is inside a product card and both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the button and card have click handlers, clicking the button can also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trigger the card's click handler because the click event bubbles upward.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event.stopPropagation() can be used when that behavior is not wanted.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E5005"/>
    <w:rsid w:val="79F2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956</Words>
  <Characters>6621</Characters>
  <Lines>0</Lines>
  <Paragraphs>0</Paragraphs>
  <TotalTime>0</TotalTime>
  <ScaleCrop>false</ScaleCrop>
  <LinksUpToDate>false</LinksUpToDate>
  <CharactersWithSpaces>8022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Samrat king</cp:lastModifiedBy>
  <dcterms:modified xsi:type="dcterms:W3CDTF">2026-10-05T01:35:50Z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3D9EA3B4132843BCB6515E69879818EB_12</vt:lpwstr>
  </property>
</Properties>
</file>