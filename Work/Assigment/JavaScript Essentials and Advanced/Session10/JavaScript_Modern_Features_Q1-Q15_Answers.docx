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6715C">
      <w:pPr>
        <w:jc w:val="center"/>
      </w:pPr>
      <w:r>
        <w:rPr>
          <w:b/>
          <w:sz w:val="36"/>
        </w:rPr>
        <w:t>JavaScript Modern Features — Questions &amp; Answers</w:t>
      </w:r>
    </w:p>
    <w:p w14:paraId="5311DAE8">
      <w:pPr>
        <w:spacing w:before="200" w:after="80"/>
      </w:pPr>
      <w:bookmarkStart w:id="0" w:name="_GoBack"/>
      <w:bookmarkEnd w:id="0"/>
      <w:r>
        <w:rPr>
          <w:b/>
          <w:sz w:val="26"/>
        </w:rPr>
        <w:t>Q1.</w:t>
      </w:r>
    </w:p>
    <w:p w14:paraId="1BDD3FCB">
      <w:pPr>
        <w:spacing w:after="100"/>
      </w:pPr>
      <w:r>
        <w:t>Create a function formatWelcomeMessage(userName, followers) that returns a string like 'Hello Rahul, you have 1200 followers!' using template literals. Call this function with your own name and any follower count, then log the result.</w:t>
      </w:r>
    </w:p>
    <w:p w14:paraId="0FFD5C90">
      <w:r>
        <w:rPr>
          <w:b/>
        </w:rPr>
        <w:t>Answer:</w:t>
      </w:r>
    </w:p>
    <w:p w14:paraId="2B3FEB18">
      <w:pPr>
        <w:ind w:left="360"/>
      </w:pPr>
      <w:r>
        <w:rPr>
          <w:rFonts w:ascii="Consolas" w:hAnsi="Consolas"/>
          <w:sz w:val="17"/>
        </w:rPr>
        <w:t>function formatWelcomeMessage(userName, followers)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return `Hello ${userName}, you have ${followers} followers!`;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console.log(formatWelcomeMessage("Shree", 1200));</w:t>
      </w:r>
    </w:p>
    <w:p w14:paraId="255AB908">
      <w:pPr>
        <w:spacing w:before="200" w:after="80"/>
      </w:pPr>
      <w:r>
        <w:rPr>
          <w:b/>
          <w:sz w:val="26"/>
        </w:rPr>
        <w:t>Q2.</w:t>
      </w:r>
    </w:p>
    <w:p w14:paraId="6675EEAA">
      <w:pPr>
        <w:spacing w:after="100"/>
      </w:pPr>
      <w:r>
        <w:t>Create a function formatWelcomeMessage(userName, followers) that returns a string like 'Hello Rahul, you have 1200 followers!' using template literals. Call this function with your own name and any follower count, then log the result.</w:t>
      </w:r>
    </w:p>
    <w:p w14:paraId="4EB671A6">
      <w:r>
        <w:rPr>
          <w:b/>
        </w:rPr>
        <w:t>Answer:</w:t>
      </w:r>
    </w:p>
    <w:p w14:paraId="66742468">
      <w:pPr>
        <w:ind w:left="360"/>
      </w:pPr>
      <w:r>
        <w:rPr>
          <w:rFonts w:ascii="Consolas" w:hAnsi="Consolas"/>
          <w:sz w:val="17"/>
        </w:rPr>
        <w:t>function formatWelcomeMessage(userName, followers)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return `Hello ${userName}, you have ${followers} followers!`;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console.log(formatWelcomeMessage("Shree", 1500));</w:t>
      </w:r>
    </w:p>
    <w:p w14:paraId="192EF65B">
      <w:pPr>
        <w:spacing w:before="200" w:after="80"/>
      </w:pPr>
      <w:r>
        <w:rPr>
          <w:b/>
          <w:sz w:val="26"/>
        </w:rPr>
        <w:t>Q3.</w:t>
      </w:r>
    </w:p>
    <w:p w14:paraId="60E2748C">
      <w:pPr>
        <w:spacing w:after="100"/>
      </w:pPr>
      <w:r>
        <w:t>Create a template literal that displays a welcome message like Spotify: 'Hello, ${userName}! You have ${playlistCount} playlists.' Assign userName and playlistCount variables and log the message to the console.</w:t>
      </w:r>
    </w:p>
    <w:p w14:paraId="65EE71F8">
      <w:r>
        <w:rPr>
          <w:b/>
        </w:rPr>
        <w:t>Answer:</w:t>
      </w:r>
    </w:p>
    <w:p w14:paraId="6AA08044">
      <w:pPr>
        <w:ind w:left="360"/>
      </w:pPr>
      <w:r>
        <w:rPr>
          <w:rFonts w:ascii="Consolas" w:hAnsi="Consolas"/>
          <w:sz w:val="17"/>
        </w:rPr>
        <w:t>const userName = "Shree";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playlistCount = 5;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message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`Hello, ${userName}! You have ${playlistCount} playlists.`;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console.log(message);</w:t>
      </w:r>
    </w:p>
    <w:p w14:paraId="738B7860">
      <w:pPr>
        <w:spacing w:before="200" w:after="80"/>
      </w:pPr>
      <w:r>
        <w:rPr>
          <w:b/>
          <w:sz w:val="26"/>
        </w:rPr>
        <w:t>Q4.</w:t>
      </w:r>
    </w:p>
    <w:p w14:paraId="1E38E0D5">
      <w:pPr>
        <w:spacing w:after="100"/>
      </w:pPr>
      <w:r>
        <w:t>Write a function getDeliveryDetails that takes two parameters: address (string) and paymentMethod (string), both with default values ('Ahmedabad' and 'UPI'). Log a message using template literals showing both values. Call the function once with no arguments and once with custom values.</w:t>
      </w:r>
    </w:p>
    <w:p w14:paraId="0A9C338B">
      <w:r>
        <w:rPr>
          <w:b/>
        </w:rPr>
        <w:t>Answer:</w:t>
      </w:r>
    </w:p>
    <w:p w14:paraId="5DC25D21">
      <w:pPr>
        <w:ind w:left="360"/>
      </w:pPr>
      <w:r>
        <w:rPr>
          <w:rFonts w:ascii="Consolas" w:hAnsi="Consolas"/>
          <w:sz w:val="17"/>
        </w:rPr>
        <w:t>function getDeliveryDetails(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address = "Ahmedabad",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paymentMethod = "UPI"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console.log(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`Delivery address: ${address}, Payment: ${paymentMethod}`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getDeliveryDetails();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getDeliveryDetails("Maninagar", "Cash on Delivery");</w:t>
      </w:r>
    </w:p>
    <w:p w14:paraId="72A6B760">
      <w:pPr>
        <w:spacing w:before="200" w:after="80"/>
      </w:pPr>
      <w:r>
        <w:rPr>
          <w:b/>
          <w:sz w:val="26"/>
        </w:rPr>
        <w:t>Q5.</w:t>
      </w:r>
    </w:p>
    <w:p w14:paraId="2A76ACAA">
      <w:pPr>
        <w:spacing w:after="100"/>
      </w:pPr>
      <w:r>
        <w:t>Write a function getDeliveryDetails that takes two parameters: address (string) and paymentMethod (string), both with default values ('Ahmedabad' and 'UPI'). Log a message using template literals showing both values. Call the function once with no arguments and once with custom values.</w:t>
      </w:r>
    </w:p>
    <w:p w14:paraId="6E9EA45F">
      <w:r>
        <w:rPr>
          <w:b/>
        </w:rPr>
        <w:t>Answer:</w:t>
      </w:r>
    </w:p>
    <w:p w14:paraId="5A4B5B1E">
      <w:pPr>
        <w:ind w:left="360"/>
      </w:pPr>
      <w:r>
        <w:rPr>
          <w:rFonts w:ascii="Consolas" w:hAnsi="Consolas"/>
          <w:sz w:val="17"/>
        </w:rPr>
        <w:t>function getDeliveryDetails(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address = "Ahmedabad",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paymentMethod = "UPI"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console.log(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`Delivery address: ${address}, Payment: ${paymentMethod}`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getDeliveryDetails();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getDeliveryDetails("Odhav", "Credit Card");</w:t>
      </w:r>
    </w:p>
    <w:p w14:paraId="07021CCC">
      <w:pPr>
        <w:spacing w:before="200" w:after="80"/>
      </w:pPr>
      <w:r>
        <w:rPr>
          <w:b/>
          <w:sz w:val="26"/>
        </w:rPr>
        <w:t>Q6.</w:t>
      </w:r>
    </w:p>
    <w:p w14:paraId="629BF48A">
      <w:pPr>
        <w:spacing w:after="100"/>
      </w:pPr>
      <w:r>
        <w:t>Write a function orderFood(item, quantity = 1) that returns a string like 'You ordered 2 Burgers.' Use default parameters so that if quantity is not passed, it defaults to 1. Try calling orderFood('Pizza') and orderFood('Burger', 2) to test both cases.</w:t>
      </w:r>
    </w:p>
    <w:p w14:paraId="516BBC2C">
      <w:r>
        <w:rPr>
          <w:b/>
        </w:rPr>
        <w:t>Answer:</w:t>
      </w:r>
    </w:p>
    <w:p w14:paraId="6798D7D7">
      <w:pPr>
        <w:ind w:left="360"/>
      </w:pPr>
      <w:r>
        <w:rPr>
          <w:rFonts w:ascii="Consolas" w:hAnsi="Consolas"/>
          <w:sz w:val="17"/>
        </w:rPr>
        <w:t>function orderFood(item, quantity = 1)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return `You ordered ${quantity} ${item}s.`;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console.log(orderFood("Pizza"));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console.log(orderFood("Burger", 2));</w:t>
      </w:r>
    </w:p>
    <w:p w14:paraId="4A18BBB1">
      <w:pPr>
        <w:spacing w:before="200" w:after="80"/>
      </w:pPr>
      <w:r>
        <w:rPr>
          <w:b/>
          <w:sz w:val="26"/>
        </w:rPr>
        <w:t>Q7.</w:t>
      </w:r>
    </w:p>
    <w:p w14:paraId="01B601E3">
      <w:pPr>
        <w:spacing w:after="100"/>
      </w:pPr>
      <w:r>
        <w:t>Given an object representing a Zomato order: const order = { item: 'Pizza', price: 350, user: 'Amit' }, use object destructuring to extract item and price into variables, then log a message like 'Amit ordered Pizza for ₹350'.</w:t>
      </w:r>
    </w:p>
    <w:p w14:paraId="65551701">
      <w:r>
        <w:rPr>
          <w:b/>
        </w:rPr>
        <w:t>Answer:</w:t>
      </w:r>
    </w:p>
    <w:p w14:paraId="62200BEF">
      <w:pPr>
        <w:ind w:left="360"/>
      </w:pPr>
      <w:r>
        <w:rPr>
          <w:rFonts w:ascii="Consolas" w:hAnsi="Consolas"/>
          <w:sz w:val="17"/>
        </w:rPr>
        <w:t>const order =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item: "Pizza",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price: 350,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user: "Amit"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{ item, price, user } = order;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console.log(`${user} ordered ${item} for ₹${price}`);</w:t>
      </w:r>
    </w:p>
    <w:p w14:paraId="1F2FD315">
      <w:pPr>
        <w:spacing w:before="200" w:after="80"/>
      </w:pPr>
      <w:r>
        <w:rPr>
          <w:b/>
          <w:sz w:val="26"/>
        </w:rPr>
        <w:t>Q8.</w:t>
      </w:r>
    </w:p>
    <w:p w14:paraId="4AB2B35C">
      <w:pPr>
        <w:spacing w:after="100"/>
      </w:pPr>
      <w:r>
        <w:t>Given an object representing a Zomato order: const order = { item: 'Pizza', price: 350, user: 'Amit' }, use object destructuring to extract item and price into variables, then log a message like 'Amit ordered Pizza for ₹350'.</w:t>
      </w:r>
    </w:p>
    <w:p w14:paraId="50326279">
      <w:r>
        <w:rPr>
          <w:b/>
        </w:rPr>
        <w:t>Answer:</w:t>
      </w:r>
    </w:p>
    <w:p w14:paraId="3A30F7CF">
      <w:pPr>
        <w:ind w:left="360"/>
      </w:pPr>
      <w:r>
        <w:rPr>
          <w:rFonts w:ascii="Consolas" w:hAnsi="Consolas"/>
          <w:sz w:val="17"/>
        </w:rPr>
        <w:t>const order =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item: "Pizza",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price: 350,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user: "Amit"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{ item, price, user } = order;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console.log(`${user} ordered ${item} for ₹${price}`);</w:t>
      </w:r>
    </w:p>
    <w:p w14:paraId="2266DBE4">
      <w:pPr>
        <w:spacing w:before="200" w:after="80"/>
      </w:pPr>
      <w:r>
        <w:rPr>
          <w:b/>
          <w:sz w:val="26"/>
        </w:rPr>
        <w:t>Q9.</w:t>
      </w:r>
    </w:p>
    <w:p w14:paraId="73E9CED6">
      <w:pPr>
        <w:spacing w:after="100"/>
      </w:pPr>
      <w:r>
        <w:t>Given this object: const movie = { title: 'Jawan', rating: 4.5, genre: 'Action' }, use object destructuring to extract title and rating into separate variables and log them as 'Movie: Jawan, Rating: 4.5'.</w:t>
      </w:r>
    </w:p>
    <w:p w14:paraId="5E4E5BF2">
      <w:r>
        <w:rPr>
          <w:b/>
        </w:rPr>
        <w:t>Answer:</w:t>
      </w:r>
    </w:p>
    <w:p w14:paraId="66986128">
      <w:pPr>
        <w:ind w:left="360"/>
      </w:pPr>
      <w:r>
        <w:rPr>
          <w:rFonts w:ascii="Consolas" w:hAnsi="Consolas"/>
          <w:sz w:val="17"/>
        </w:rPr>
        <w:t>const movie =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title: "Jawan",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rating: 4.5,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genre: "Action"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{ title, rating } = movie;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console.log(`Movie: ${title}, Rating: ${rating}`);</w:t>
      </w:r>
    </w:p>
    <w:p w14:paraId="7DD002C1">
      <w:pPr>
        <w:spacing w:before="200" w:after="80"/>
      </w:pPr>
      <w:r>
        <w:rPr>
          <w:b/>
          <w:sz w:val="26"/>
        </w:rPr>
        <w:t>Q10.</w:t>
      </w:r>
    </w:p>
    <w:p w14:paraId="147CC76A">
      <w:pPr>
        <w:spacing w:after="100"/>
      </w:pPr>
      <w:r>
        <w:t>You have two arrays: const cricketFans = ['Virat', 'Rohit']; const footballFans = ['Messi', 'Ronaldo']; Use the spread operator to combine both arrays into a single array called allFans and log the result.</w:t>
      </w:r>
    </w:p>
    <w:p w14:paraId="6F8A369A">
      <w:r>
        <w:rPr>
          <w:b/>
        </w:rPr>
        <w:t>Answer:</w:t>
      </w:r>
    </w:p>
    <w:p w14:paraId="2DE2D83C">
      <w:pPr>
        <w:ind w:left="360"/>
      </w:pPr>
      <w:r>
        <w:rPr>
          <w:rFonts w:ascii="Consolas" w:hAnsi="Consolas"/>
          <w:sz w:val="17"/>
        </w:rPr>
        <w:t>const cricketFans = ["Virat", "Rohit"];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footballFans = ["Messi", "Ronaldo"];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allFans = [...cricketFans, ...footballFans];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console.log(allFans);</w:t>
      </w:r>
    </w:p>
    <w:p w14:paraId="0A18A024">
      <w:pPr>
        <w:spacing w:before="200" w:after="80"/>
      </w:pPr>
      <w:r>
        <w:rPr>
          <w:b/>
          <w:sz w:val="26"/>
        </w:rPr>
        <w:t>Q11.</w:t>
      </w:r>
    </w:p>
    <w:p w14:paraId="73A8300C">
      <w:pPr>
        <w:spacing w:after="100"/>
      </w:pPr>
      <w:r>
        <w:t>You have two arrays: const cricketFans = ['Virat', 'Rohit']; const footballFans = ['Messi', 'Ronaldo']; Use the spread operator to combine both arrays into a single array called allFans and log the result.</w:t>
      </w:r>
    </w:p>
    <w:p w14:paraId="44B74FE4">
      <w:r>
        <w:rPr>
          <w:b/>
        </w:rPr>
        <w:t>Answer:</w:t>
      </w:r>
    </w:p>
    <w:p w14:paraId="3FF4CB76">
      <w:pPr>
        <w:ind w:left="360"/>
      </w:pPr>
      <w:r>
        <w:rPr>
          <w:rFonts w:ascii="Consolas" w:hAnsi="Consolas"/>
          <w:sz w:val="17"/>
        </w:rPr>
        <w:t>const cricketFans = ["Virat", "Rohit"];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footballFans = ["Messi", "Ronaldo"];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allFans = [...cricketFans, ...footballFans];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console.log(allFans);</w:t>
      </w:r>
    </w:p>
    <w:p w14:paraId="745227B2">
      <w:pPr>
        <w:spacing w:before="200" w:after="80"/>
      </w:pPr>
      <w:r>
        <w:rPr>
          <w:b/>
          <w:sz w:val="26"/>
        </w:rPr>
        <w:t>Q12.</w:t>
      </w:r>
    </w:p>
    <w:p w14:paraId="0172C3A0">
      <w:pPr>
        <w:spacing w:after="100"/>
      </w:pPr>
      <w:r>
        <w:t>Use the spread operator to combine two arrays: your favorite Zomato dishes and your favorite Swiggy dishes, into a single array called allDishes, then log allDishes.</w:t>
      </w:r>
    </w:p>
    <w:p w14:paraId="7A39B8F7">
      <w:r>
        <w:rPr>
          <w:b/>
        </w:rPr>
        <w:t>Answer:</w:t>
      </w:r>
    </w:p>
    <w:p w14:paraId="6F009FA6">
      <w:pPr>
        <w:ind w:left="360"/>
      </w:pPr>
      <w:r>
        <w:rPr>
          <w:rFonts w:ascii="Consolas" w:hAnsi="Consolas"/>
          <w:sz w:val="17"/>
        </w:rPr>
        <w:t>const zomatoDishes = ["Pizza", "Biryani", "Burger"];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swiggyDishes = ["Dosa", "Pasta", "Paneer"];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allDishes = [...zomatoDishes, ...swiggyDishes];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console.log(allDishes);</w:t>
      </w:r>
    </w:p>
    <w:p w14:paraId="3079E652">
      <w:pPr>
        <w:spacing w:before="200" w:after="80"/>
      </w:pPr>
      <w:r>
        <w:rPr>
          <w:b/>
          <w:sz w:val="26"/>
        </w:rPr>
        <w:t>Q13.</w:t>
      </w:r>
    </w:p>
    <w:p w14:paraId="4CCB3105">
      <w:pPr>
        <w:spacing w:after="100"/>
      </w:pPr>
      <w:r>
        <w:t>Refactor this function to use an arrow function and rest parameters: function addToCart() { let total = 0; for(let i=0; i&lt;arguments.length; i++) { total += arguments[i]; } return total; } The new function should be called addToCartArrow and accept any number of prices as arguments, returning their sum.</w:t>
      </w:r>
    </w:p>
    <w:p w14:paraId="7C481E44">
      <w:r>
        <w:rPr>
          <w:b/>
        </w:rPr>
        <w:t>Answer:</w:t>
      </w:r>
    </w:p>
    <w:p w14:paraId="1663F95D">
      <w:pPr>
        <w:ind w:left="360"/>
      </w:pPr>
      <w:r>
        <w:rPr>
          <w:rFonts w:ascii="Consolas" w:hAnsi="Consolas"/>
          <w:sz w:val="17"/>
        </w:rPr>
        <w:t>const addToCartArrow = (...prices) =&gt;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let total = 0;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for (let i = 0; i &lt; prices.length; i++)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total += prices[i];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return total;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console.log(addToCartArrow(100, 200, 300));</w:t>
      </w:r>
    </w:p>
    <w:p w14:paraId="3781C15B">
      <w:pPr>
        <w:spacing w:before="200" w:after="80"/>
      </w:pPr>
      <w:r>
        <w:rPr>
          <w:b/>
          <w:sz w:val="26"/>
        </w:rPr>
        <w:t>Q14.</w:t>
      </w:r>
    </w:p>
    <w:p w14:paraId="49AA9562">
      <w:pPr>
        <w:spacing w:after="100"/>
      </w:pPr>
      <w:r>
        <w:t>Refactor this function to use an arrow function and rest parameters: function addToCart() { let total = 0; for(let i=0; i&lt;arguments.length; i++) { total += arguments[i]; } return total; } The new function should be called addToCartArrow and accept any number of prices as arguments, returning their sum.</w:t>
      </w:r>
    </w:p>
    <w:p w14:paraId="5E6CE1D9">
      <w:r>
        <w:rPr>
          <w:b/>
        </w:rPr>
        <w:t>Answer:</w:t>
      </w:r>
    </w:p>
    <w:p w14:paraId="53A57B5E">
      <w:pPr>
        <w:ind w:left="360"/>
      </w:pPr>
      <w:r>
        <w:rPr>
          <w:rFonts w:ascii="Consolas" w:hAnsi="Consolas"/>
          <w:sz w:val="17"/>
        </w:rPr>
        <w:t>const addToCartArrow = (...prices) =&gt;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let total = 0;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for (const price of prices)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total += price;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return total;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console.log(addToCartArrow(150, 250, 350, 450));</w:t>
      </w:r>
    </w:p>
    <w:p w14:paraId="50F870BE">
      <w:pPr>
        <w:spacing w:before="200" w:after="80"/>
      </w:pPr>
      <w:r>
        <w:rPr>
          <w:b/>
          <w:sz w:val="26"/>
        </w:rPr>
        <w:t>Q15.</w:t>
      </w:r>
    </w:p>
    <w:p w14:paraId="55B071BB">
      <w:pPr>
        <w:spacing w:after="100"/>
      </w:pPr>
      <w:r>
        <w:t>Write an arrow function called getFollowersSummary that takes any number of follower counts (using the rest operator), sums them, and returns a string like 'Total followers: 1200'. Call it with 3 sample numbers to test.</w:t>
      </w:r>
    </w:p>
    <w:p w14:paraId="07A7C53E">
      <w:r>
        <w:rPr>
          <w:b/>
        </w:rPr>
        <w:t>Answer:</w:t>
      </w:r>
    </w:p>
    <w:p w14:paraId="0DB5C383">
      <w:pPr>
        <w:ind w:left="360"/>
      </w:pPr>
      <w:r>
        <w:rPr>
          <w:rFonts w:ascii="Consolas" w:hAnsi="Consolas"/>
          <w:sz w:val="17"/>
        </w:rPr>
        <w:t>const getFollowersSummary = (...followers) =&gt;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const total = followers.reduce(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(sum, count) =&gt; sum + count,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return `Total followers: ${total}`;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console.log(getFollowersSummary(500, 300, 400));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B9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905</Words>
  <Characters>5559</Characters>
  <Lines>0</Lines>
  <Paragraphs>0</Paragraphs>
  <TotalTime>0</TotalTime>
  <ScaleCrop>false</ScaleCrop>
  <LinksUpToDate>false</LinksUpToDate>
  <CharactersWithSpaces>6498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Samrat king</cp:lastModifiedBy>
  <dcterms:modified xsi:type="dcterms:W3CDTF">2026-10-05T01:36:33Z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eyJoZGlkIjoiOTUwMmUxMDAyMzhiYjdiMGRhYWU4YjMyZDc0NWQ1M2IiLCJ1c2VySWQiOiI1Njc1NjU2NjgyODAifQ==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329E99926FAB42EE8CC58304696C2F5A_12</vt:lpwstr>
  </property>
</Properties>
</file>