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3589BC">
      <w:pPr>
        <w:jc w:val="center"/>
      </w:pPr>
      <w:r>
        <w:rPr>
          <w:b/>
          <w:sz w:val="36"/>
        </w:rPr>
        <w:t>JavaScript JSON &amp; localStorage — Questions &amp; Answers</w:t>
      </w:r>
    </w:p>
    <w:p w14:paraId="35BDC0AF">
      <w:pPr>
        <w:spacing w:before="200" w:after="80"/>
      </w:pPr>
      <w:bookmarkStart w:id="0" w:name="_GoBack"/>
      <w:bookmarkEnd w:id="0"/>
      <w:r>
        <w:rPr>
          <w:b/>
          <w:sz w:val="26"/>
        </w:rPr>
        <w:t>Q1.</w:t>
      </w:r>
    </w:p>
    <w:p w14:paraId="7BBEC049">
      <w:pPr>
        <w:spacing w:after="100"/>
      </w:pPr>
      <w:r>
        <w:t>Create a JavaScript object representing a Flipkart-style product with name, price, and rating fields, then convert it to a JSON string using JSON.stringify() and log the result.</w:t>
      </w:r>
    </w:p>
    <w:p w14:paraId="6EEE74B8">
      <w:r>
        <w:rPr>
          <w:b/>
        </w:rPr>
        <w:t>Answer:</w:t>
      </w:r>
    </w:p>
    <w:p w14:paraId="71AD9E53">
      <w:pPr>
        <w:ind w:left="360"/>
      </w:pPr>
      <w:r>
        <w:rPr>
          <w:rFonts w:ascii="Consolas" w:hAnsi="Consolas"/>
          <w:sz w:val="17"/>
        </w:rPr>
        <w:t>const product = {</w:t>
      </w:r>
      <w:r>
        <w:rPr>
          <w:rFonts w:ascii="Consolas" w:hAnsi="Consolas"/>
          <w:sz w:val="17"/>
        </w:rPr>
        <w:br w:type="textWrapping"/>
      </w:r>
      <w:r>
        <w:rPr>
          <w:rFonts w:ascii="Consolas" w:hAnsi="Consolas"/>
          <w:sz w:val="17"/>
        </w:rPr>
        <w:t xml:space="preserve">    name: "Laptop",</w:t>
      </w:r>
      <w:r>
        <w:rPr>
          <w:rFonts w:ascii="Consolas" w:hAnsi="Consolas"/>
          <w:sz w:val="17"/>
        </w:rPr>
        <w:br w:type="textWrapping"/>
      </w:r>
      <w:r>
        <w:rPr>
          <w:rFonts w:ascii="Consolas" w:hAnsi="Consolas"/>
          <w:sz w:val="17"/>
        </w:rPr>
        <w:t xml:space="preserve">    price: 55000,</w:t>
      </w:r>
      <w:r>
        <w:rPr>
          <w:rFonts w:ascii="Consolas" w:hAnsi="Consolas"/>
          <w:sz w:val="17"/>
        </w:rPr>
        <w:br w:type="textWrapping"/>
      </w:r>
      <w:r>
        <w:rPr>
          <w:rFonts w:ascii="Consolas" w:hAnsi="Consolas"/>
          <w:sz w:val="17"/>
        </w:rPr>
        <w:t xml:space="preserve">    rating: 4.5</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br w:type="textWrapping"/>
      </w:r>
      <w:r>
        <w:rPr>
          <w:rFonts w:ascii="Consolas" w:hAnsi="Consolas"/>
          <w:sz w:val="17"/>
        </w:rPr>
        <w:t>const jsonString = JSON.stringify(product);</w:t>
      </w:r>
      <w:r>
        <w:rPr>
          <w:rFonts w:ascii="Consolas" w:hAnsi="Consolas"/>
          <w:sz w:val="17"/>
        </w:rPr>
        <w:br w:type="textWrapping"/>
      </w:r>
      <w:r>
        <w:rPr>
          <w:rFonts w:ascii="Consolas" w:hAnsi="Consolas"/>
          <w:sz w:val="17"/>
        </w:rPr>
        <w:br w:type="textWrapping"/>
      </w:r>
      <w:r>
        <w:rPr>
          <w:rFonts w:ascii="Consolas" w:hAnsi="Consolas"/>
          <w:sz w:val="17"/>
        </w:rPr>
        <w:t>console.log(jsonString);</w:t>
      </w:r>
    </w:p>
    <w:p w14:paraId="6CC0A287">
      <w:pPr>
        <w:spacing w:before="200" w:after="80"/>
      </w:pPr>
      <w:r>
        <w:rPr>
          <w:b/>
          <w:sz w:val="26"/>
        </w:rPr>
        <w:t>Q2.</w:t>
      </w:r>
    </w:p>
    <w:p w14:paraId="0484732D">
      <w:pPr>
        <w:spacing w:after="100"/>
      </w:pPr>
      <w:r>
        <w:t>Create a JavaScript object representing a Flipkart-style product with name, price, and rating fields, then convert it to a JSON string using JSON.stringify() and log the result.</w:t>
      </w:r>
    </w:p>
    <w:p w14:paraId="1E21F41E">
      <w:r>
        <w:rPr>
          <w:b/>
        </w:rPr>
        <w:t>Answer:</w:t>
      </w:r>
    </w:p>
    <w:p w14:paraId="7B5DF28B">
      <w:pPr>
        <w:ind w:left="360"/>
      </w:pPr>
      <w:r>
        <w:rPr>
          <w:rFonts w:ascii="Consolas" w:hAnsi="Consolas"/>
          <w:sz w:val="17"/>
        </w:rPr>
        <w:t>const product = {</w:t>
      </w:r>
      <w:r>
        <w:rPr>
          <w:rFonts w:ascii="Consolas" w:hAnsi="Consolas"/>
          <w:sz w:val="17"/>
        </w:rPr>
        <w:br w:type="textWrapping"/>
      </w:r>
      <w:r>
        <w:rPr>
          <w:rFonts w:ascii="Consolas" w:hAnsi="Consolas"/>
          <w:sz w:val="17"/>
        </w:rPr>
        <w:t xml:space="preserve">    name: "Smartphone",</w:t>
      </w:r>
      <w:r>
        <w:rPr>
          <w:rFonts w:ascii="Consolas" w:hAnsi="Consolas"/>
          <w:sz w:val="17"/>
        </w:rPr>
        <w:br w:type="textWrapping"/>
      </w:r>
      <w:r>
        <w:rPr>
          <w:rFonts w:ascii="Consolas" w:hAnsi="Consolas"/>
          <w:sz w:val="17"/>
        </w:rPr>
        <w:t xml:space="preserve">    price: 25000,</w:t>
      </w:r>
      <w:r>
        <w:rPr>
          <w:rFonts w:ascii="Consolas" w:hAnsi="Consolas"/>
          <w:sz w:val="17"/>
        </w:rPr>
        <w:br w:type="textWrapping"/>
      </w:r>
      <w:r>
        <w:rPr>
          <w:rFonts w:ascii="Consolas" w:hAnsi="Consolas"/>
          <w:sz w:val="17"/>
        </w:rPr>
        <w:t xml:space="preserve">    rating: 4.3</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br w:type="textWrapping"/>
      </w:r>
      <w:r>
        <w:rPr>
          <w:rFonts w:ascii="Consolas" w:hAnsi="Consolas"/>
          <w:sz w:val="17"/>
        </w:rPr>
        <w:t>const jsonString = JSON.stringify(product);</w:t>
      </w:r>
      <w:r>
        <w:rPr>
          <w:rFonts w:ascii="Consolas" w:hAnsi="Consolas"/>
          <w:sz w:val="17"/>
        </w:rPr>
        <w:br w:type="textWrapping"/>
      </w:r>
      <w:r>
        <w:rPr>
          <w:rFonts w:ascii="Consolas" w:hAnsi="Consolas"/>
          <w:sz w:val="17"/>
        </w:rPr>
        <w:br w:type="textWrapping"/>
      </w:r>
      <w:r>
        <w:rPr>
          <w:rFonts w:ascii="Consolas" w:hAnsi="Consolas"/>
          <w:sz w:val="17"/>
        </w:rPr>
        <w:t>console.log(jsonString);</w:t>
      </w:r>
    </w:p>
    <w:p w14:paraId="313B1808">
      <w:pPr>
        <w:spacing w:before="200" w:after="80"/>
      </w:pPr>
      <w:r>
        <w:rPr>
          <w:b/>
          <w:sz w:val="26"/>
        </w:rPr>
        <w:t>Q3.</w:t>
      </w:r>
    </w:p>
    <w:p w14:paraId="1BD2B46D">
      <w:pPr>
        <w:spacing w:after="100"/>
      </w:pPr>
      <w:r>
        <w:t>Create an array of your top 3 favorite food delivery apps (like Zomato, Swiggy, Domino's), convert it to a JSON string using JSON.stringify(), and log the result to the console.</w:t>
      </w:r>
    </w:p>
    <w:p w14:paraId="0BB84DCE">
      <w:r>
        <w:rPr>
          <w:b/>
        </w:rPr>
        <w:t>Answer:</w:t>
      </w:r>
    </w:p>
    <w:p w14:paraId="502D5FAF">
      <w:pPr>
        <w:ind w:left="360"/>
      </w:pPr>
      <w:r>
        <w:rPr>
          <w:rFonts w:ascii="Consolas" w:hAnsi="Consolas"/>
          <w:sz w:val="17"/>
        </w:rPr>
        <w:t>const foodApps = ["Zomato", "Swiggy", "Domino's"];</w:t>
      </w:r>
      <w:r>
        <w:rPr>
          <w:rFonts w:ascii="Consolas" w:hAnsi="Consolas"/>
          <w:sz w:val="17"/>
        </w:rPr>
        <w:br w:type="textWrapping"/>
      </w:r>
      <w:r>
        <w:rPr>
          <w:rFonts w:ascii="Consolas" w:hAnsi="Consolas"/>
          <w:sz w:val="17"/>
        </w:rPr>
        <w:br w:type="textWrapping"/>
      </w:r>
      <w:r>
        <w:rPr>
          <w:rFonts w:ascii="Consolas" w:hAnsi="Consolas"/>
          <w:sz w:val="17"/>
        </w:rPr>
        <w:t>const jsonString = JSON.stringify(foodApps);</w:t>
      </w:r>
      <w:r>
        <w:rPr>
          <w:rFonts w:ascii="Consolas" w:hAnsi="Consolas"/>
          <w:sz w:val="17"/>
        </w:rPr>
        <w:br w:type="textWrapping"/>
      </w:r>
      <w:r>
        <w:rPr>
          <w:rFonts w:ascii="Consolas" w:hAnsi="Consolas"/>
          <w:sz w:val="17"/>
        </w:rPr>
        <w:br w:type="textWrapping"/>
      </w:r>
      <w:r>
        <w:rPr>
          <w:rFonts w:ascii="Consolas" w:hAnsi="Consolas"/>
          <w:sz w:val="17"/>
        </w:rPr>
        <w:t>console.log(jsonString);</w:t>
      </w:r>
    </w:p>
    <w:p w14:paraId="24031F2F">
      <w:pPr>
        <w:spacing w:before="200" w:after="80"/>
      </w:pPr>
      <w:r>
        <w:rPr>
          <w:b/>
          <w:sz w:val="26"/>
        </w:rPr>
        <w:t>Q4.</w:t>
      </w:r>
    </w:p>
    <w:p w14:paraId="4A0C96D6">
      <w:pPr>
        <w:spacing w:after="100"/>
      </w:pPr>
      <w:r>
        <w:t>Write a function that takes a JSON string representing a list of favorite YouTube channels and returns an array of channel names using JSON.parse().</w:t>
      </w:r>
    </w:p>
    <w:p w14:paraId="4E5C07F4">
      <w:r>
        <w:rPr>
          <w:b/>
        </w:rPr>
        <w:t>Answer:</w:t>
      </w:r>
    </w:p>
    <w:p w14:paraId="284E5620">
      <w:pPr>
        <w:ind w:left="360"/>
      </w:pPr>
      <w:r>
        <w:rPr>
          <w:rFonts w:ascii="Consolas" w:hAnsi="Consolas"/>
          <w:sz w:val="17"/>
        </w:rPr>
        <w:t>function getChannels(jsonString) {</w:t>
      </w:r>
      <w:r>
        <w:rPr>
          <w:rFonts w:ascii="Consolas" w:hAnsi="Consolas"/>
          <w:sz w:val="17"/>
        </w:rPr>
        <w:br w:type="textWrapping"/>
      </w:r>
      <w:r>
        <w:rPr>
          <w:rFonts w:ascii="Consolas" w:hAnsi="Consolas"/>
          <w:sz w:val="17"/>
        </w:rPr>
        <w:t xml:space="preserve">    return JSON.parse(jsonString);</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br w:type="textWrapping"/>
      </w:r>
      <w:r>
        <w:rPr>
          <w:rFonts w:ascii="Consolas" w:hAnsi="Consolas"/>
          <w:sz w:val="17"/>
        </w:rPr>
        <w:t>const data = '["CodeWithHarry", "Apna College", "Thapa Technical"]';</w:t>
      </w:r>
      <w:r>
        <w:rPr>
          <w:rFonts w:ascii="Consolas" w:hAnsi="Consolas"/>
          <w:sz w:val="17"/>
        </w:rPr>
        <w:br w:type="textWrapping"/>
      </w:r>
      <w:r>
        <w:rPr>
          <w:rFonts w:ascii="Consolas" w:hAnsi="Consolas"/>
          <w:sz w:val="17"/>
        </w:rPr>
        <w:br w:type="textWrapping"/>
      </w:r>
      <w:r>
        <w:rPr>
          <w:rFonts w:ascii="Consolas" w:hAnsi="Consolas"/>
          <w:sz w:val="17"/>
        </w:rPr>
        <w:t>console.log(getChannels(data));</w:t>
      </w:r>
    </w:p>
    <w:p w14:paraId="2532C998">
      <w:pPr>
        <w:spacing w:before="200" w:after="80"/>
      </w:pPr>
      <w:r>
        <w:rPr>
          <w:b/>
          <w:sz w:val="26"/>
        </w:rPr>
        <w:t>Q5.</w:t>
      </w:r>
    </w:p>
    <w:p w14:paraId="3FC02724">
      <w:pPr>
        <w:spacing w:after="100"/>
      </w:pPr>
      <w:r>
        <w:t>Write a function that takes a JSON string representing a list of favorite YouTube channels and returns an array of channel names using JSON.parse().</w:t>
      </w:r>
    </w:p>
    <w:p w14:paraId="128CBC10">
      <w:r>
        <w:rPr>
          <w:b/>
        </w:rPr>
        <w:t>Answer:</w:t>
      </w:r>
    </w:p>
    <w:p w14:paraId="32E238EB">
      <w:pPr>
        <w:ind w:left="360"/>
      </w:pPr>
      <w:r>
        <w:rPr>
          <w:rFonts w:ascii="Consolas" w:hAnsi="Consolas"/>
          <w:sz w:val="17"/>
        </w:rPr>
        <w:t>function getChannels(jsonString) {</w:t>
      </w:r>
      <w:r>
        <w:rPr>
          <w:rFonts w:ascii="Consolas" w:hAnsi="Consolas"/>
          <w:sz w:val="17"/>
        </w:rPr>
        <w:br w:type="textWrapping"/>
      </w:r>
      <w:r>
        <w:rPr>
          <w:rFonts w:ascii="Consolas" w:hAnsi="Consolas"/>
          <w:sz w:val="17"/>
        </w:rPr>
        <w:t xml:space="preserve">    return JSON.parse(jsonString);</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br w:type="textWrapping"/>
      </w:r>
      <w:r>
        <w:rPr>
          <w:rFonts w:ascii="Consolas" w:hAnsi="Consolas"/>
          <w:sz w:val="17"/>
        </w:rPr>
        <w:t>const data = '["CodeWithHarry", "Apna College", "Thapa Technical"]';</w:t>
      </w:r>
      <w:r>
        <w:rPr>
          <w:rFonts w:ascii="Consolas" w:hAnsi="Consolas"/>
          <w:sz w:val="17"/>
        </w:rPr>
        <w:br w:type="textWrapping"/>
      </w:r>
      <w:r>
        <w:rPr>
          <w:rFonts w:ascii="Consolas" w:hAnsi="Consolas"/>
          <w:sz w:val="17"/>
        </w:rPr>
        <w:br w:type="textWrapping"/>
      </w:r>
      <w:r>
        <w:rPr>
          <w:rFonts w:ascii="Consolas" w:hAnsi="Consolas"/>
          <w:sz w:val="17"/>
        </w:rPr>
        <w:t>console.log(getChannels(data));</w:t>
      </w:r>
    </w:p>
    <w:p w14:paraId="12930B9E">
      <w:pPr>
        <w:spacing w:before="200" w:after="80"/>
      </w:pPr>
      <w:r>
        <w:rPr>
          <w:b/>
          <w:sz w:val="26"/>
        </w:rPr>
        <w:t>Q6.</w:t>
      </w:r>
    </w:p>
    <w:p w14:paraId="0B2E0A6C">
      <w:pPr>
        <w:spacing w:after="100"/>
      </w:pPr>
      <w:r>
        <w:t>Build a function saveRecentSearch(query) that takes a search term (like 'Biryani' or 'Sneakers'), adds it to an array, converts the array to JSON, and saves it in localStorage under the key 'recentSearches'.</w:t>
      </w:r>
    </w:p>
    <w:p w14:paraId="2AF1FDFE">
      <w:r>
        <w:rPr>
          <w:b/>
        </w:rPr>
        <w:t>Answer:</w:t>
      </w:r>
    </w:p>
    <w:p w14:paraId="6DA4EE0B">
      <w:pPr>
        <w:ind w:left="360"/>
      </w:pPr>
      <w:r>
        <w:rPr>
          <w:rFonts w:ascii="Consolas" w:hAnsi="Consolas"/>
          <w:sz w:val="17"/>
        </w:rPr>
        <w:t>function saveRecentSearch(query) {</w:t>
      </w:r>
      <w:r>
        <w:rPr>
          <w:rFonts w:ascii="Consolas" w:hAnsi="Consolas"/>
          <w:sz w:val="17"/>
        </w:rPr>
        <w:br w:type="textWrapping"/>
      </w:r>
      <w:r>
        <w:rPr>
          <w:rFonts w:ascii="Consolas" w:hAnsi="Consolas"/>
          <w:sz w:val="17"/>
        </w:rPr>
        <w:t xml:space="preserve">    let searches = JSON.parse(</w:t>
      </w:r>
      <w:r>
        <w:rPr>
          <w:rFonts w:ascii="Consolas" w:hAnsi="Consolas"/>
          <w:sz w:val="17"/>
        </w:rPr>
        <w:br w:type="textWrapping"/>
      </w:r>
      <w:r>
        <w:rPr>
          <w:rFonts w:ascii="Consolas" w:hAnsi="Consolas"/>
          <w:sz w:val="17"/>
        </w:rPr>
        <w:t xml:space="preserve">        localStorage.getItem("recentSearches")</w:t>
      </w:r>
      <w:r>
        <w:rPr>
          <w:rFonts w:ascii="Consolas" w:hAnsi="Consolas"/>
          <w:sz w:val="17"/>
        </w:rPr>
        <w:br w:type="textWrapping"/>
      </w:r>
      <w:r>
        <w:rPr>
          <w:rFonts w:ascii="Consolas" w:hAnsi="Consolas"/>
          <w:sz w:val="17"/>
        </w:rPr>
        <w:t xml:space="preserve">    ) || [];</w:t>
      </w:r>
      <w:r>
        <w:rPr>
          <w:rFonts w:ascii="Consolas" w:hAnsi="Consolas"/>
          <w:sz w:val="17"/>
        </w:rPr>
        <w:br w:type="textWrapping"/>
      </w:r>
      <w:r>
        <w:rPr>
          <w:rFonts w:ascii="Consolas" w:hAnsi="Consolas"/>
          <w:sz w:val="17"/>
        </w:rPr>
        <w:br w:type="textWrapping"/>
      </w:r>
      <w:r>
        <w:rPr>
          <w:rFonts w:ascii="Consolas" w:hAnsi="Consolas"/>
          <w:sz w:val="17"/>
        </w:rPr>
        <w:t xml:space="preserve">    searches.push(query);</w:t>
      </w:r>
      <w:r>
        <w:rPr>
          <w:rFonts w:ascii="Consolas" w:hAnsi="Consolas"/>
          <w:sz w:val="17"/>
        </w:rPr>
        <w:br w:type="textWrapping"/>
      </w:r>
      <w:r>
        <w:rPr>
          <w:rFonts w:ascii="Consolas" w:hAnsi="Consolas"/>
          <w:sz w:val="17"/>
        </w:rPr>
        <w:br w:type="textWrapping"/>
      </w:r>
      <w:r>
        <w:rPr>
          <w:rFonts w:ascii="Consolas" w:hAnsi="Consolas"/>
          <w:sz w:val="17"/>
        </w:rPr>
        <w:t xml:space="preserve">    localStorage.setItem(</w:t>
      </w:r>
      <w:r>
        <w:rPr>
          <w:rFonts w:ascii="Consolas" w:hAnsi="Consolas"/>
          <w:sz w:val="17"/>
        </w:rPr>
        <w:br w:type="textWrapping"/>
      </w:r>
      <w:r>
        <w:rPr>
          <w:rFonts w:ascii="Consolas" w:hAnsi="Consolas"/>
          <w:sz w:val="17"/>
        </w:rPr>
        <w:t xml:space="preserve">        "recentSearches",</w:t>
      </w:r>
      <w:r>
        <w:rPr>
          <w:rFonts w:ascii="Consolas" w:hAnsi="Consolas"/>
          <w:sz w:val="17"/>
        </w:rPr>
        <w:br w:type="textWrapping"/>
      </w:r>
      <w:r>
        <w:rPr>
          <w:rFonts w:ascii="Consolas" w:hAnsi="Consolas"/>
          <w:sz w:val="17"/>
        </w:rPr>
        <w:t xml:space="preserve">        JSON.stringify(searches)</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br w:type="textWrapping"/>
      </w:r>
      <w:r>
        <w:rPr>
          <w:rFonts w:ascii="Consolas" w:hAnsi="Consolas"/>
          <w:sz w:val="17"/>
        </w:rPr>
        <w:t>saveRecentSearch("Biryani");</w:t>
      </w:r>
      <w:r>
        <w:rPr>
          <w:rFonts w:ascii="Consolas" w:hAnsi="Consolas"/>
          <w:sz w:val="17"/>
        </w:rPr>
        <w:br w:type="textWrapping"/>
      </w:r>
      <w:r>
        <w:rPr>
          <w:rFonts w:ascii="Consolas" w:hAnsi="Consolas"/>
          <w:sz w:val="17"/>
        </w:rPr>
        <w:t>saveRecentSearch("Sneakers");</w:t>
      </w:r>
    </w:p>
    <w:p w14:paraId="7EB2C450">
      <w:pPr>
        <w:spacing w:before="200" w:after="80"/>
      </w:pPr>
      <w:r>
        <w:rPr>
          <w:b/>
          <w:sz w:val="26"/>
        </w:rPr>
        <w:t>Q7.</w:t>
      </w:r>
    </w:p>
    <w:p w14:paraId="1A9BFF14">
      <w:pPr>
        <w:spacing w:after="100"/>
      </w:pPr>
      <w:r>
        <w:t>Build a simple web page where users can add their top 3 favorite Zomato restaurants to a list and save it to localStorage using localStorage.setItem(). When the page reloads, the list should automatically load from localStorage and display.</w:t>
      </w:r>
    </w:p>
    <w:p w14:paraId="4A21E9F1">
      <w:r>
        <w:rPr>
          <w:b/>
        </w:rPr>
        <w:t>Answer:</w:t>
      </w:r>
    </w:p>
    <w:p w14:paraId="3D9D34EA">
      <w:pPr>
        <w:ind w:left="360"/>
      </w:pPr>
      <w:r>
        <w:rPr>
          <w:rFonts w:ascii="Consolas" w:hAnsi="Consolas"/>
          <w:sz w:val="17"/>
        </w:rPr>
        <w:t>&lt;!DOCTYPE html&gt;</w:t>
      </w:r>
      <w:r>
        <w:rPr>
          <w:rFonts w:ascii="Consolas" w:hAnsi="Consolas"/>
          <w:sz w:val="17"/>
        </w:rPr>
        <w:br w:type="textWrapping"/>
      </w:r>
      <w:r>
        <w:rPr>
          <w:rFonts w:ascii="Consolas" w:hAnsi="Consolas"/>
          <w:sz w:val="17"/>
        </w:rPr>
        <w:t>&lt;html&gt;</w:t>
      </w:r>
      <w:r>
        <w:rPr>
          <w:rFonts w:ascii="Consolas" w:hAnsi="Consolas"/>
          <w:sz w:val="17"/>
        </w:rPr>
        <w:br w:type="textWrapping"/>
      </w:r>
      <w:r>
        <w:rPr>
          <w:rFonts w:ascii="Consolas" w:hAnsi="Consolas"/>
          <w:sz w:val="17"/>
        </w:rPr>
        <w:t>&lt;body&gt;</w:t>
      </w:r>
      <w:r>
        <w:rPr>
          <w:rFonts w:ascii="Consolas" w:hAnsi="Consolas"/>
          <w:sz w:val="17"/>
        </w:rPr>
        <w:br w:type="textWrapping"/>
      </w:r>
      <w:r>
        <w:rPr>
          <w:rFonts w:ascii="Consolas" w:hAnsi="Consolas"/>
          <w:sz w:val="17"/>
        </w:rPr>
        <w:br w:type="textWrapping"/>
      </w:r>
      <w:r>
        <w:rPr>
          <w:rFonts w:ascii="Consolas" w:hAnsi="Consolas"/>
          <w:sz w:val="17"/>
        </w:rPr>
        <w:t xml:space="preserve">    &lt;input id="restaurant" placeholder="Restaurant name"&gt;</w:t>
      </w:r>
      <w:r>
        <w:rPr>
          <w:rFonts w:ascii="Consolas" w:hAnsi="Consolas"/>
          <w:sz w:val="17"/>
        </w:rPr>
        <w:br w:type="textWrapping"/>
      </w:r>
      <w:r>
        <w:rPr>
          <w:rFonts w:ascii="Consolas" w:hAnsi="Consolas"/>
          <w:sz w:val="17"/>
        </w:rPr>
        <w:t xml:space="preserve">    &lt;button id="addBtn"&gt;Add Restaurant&lt;/button&gt;</w:t>
      </w:r>
      <w:r>
        <w:rPr>
          <w:rFonts w:ascii="Consolas" w:hAnsi="Consolas"/>
          <w:sz w:val="17"/>
        </w:rPr>
        <w:br w:type="textWrapping"/>
      </w:r>
      <w:r>
        <w:rPr>
          <w:rFonts w:ascii="Consolas" w:hAnsi="Consolas"/>
          <w:sz w:val="17"/>
        </w:rPr>
        <w:br w:type="textWrapping"/>
      </w:r>
      <w:r>
        <w:rPr>
          <w:rFonts w:ascii="Consolas" w:hAnsi="Consolas"/>
          <w:sz w:val="17"/>
        </w:rPr>
        <w:t xml:space="preserve">    &lt;ul id="restaurantList"&gt;&lt;/ul&gt;</w:t>
      </w:r>
      <w:r>
        <w:rPr>
          <w:rFonts w:ascii="Consolas" w:hAnsi="Consolas"/>
          <w:sz w:val="17"/>
        </w:rPr>
        <w:br w:type="textWrapping"/>
      </w:r>
      <w:r>
        <w:rPr>
          <w:rFonts w:ascii="Consolas" w:hAnsi="Consolas"/>
          <w:sz w:val="17"/>
        </w:rPr>
        <w:br w:type="textWrapping"/>
      </w:r>
      <w:r>
        <w:rPr>
          <w:rFonts w:ascii="Consolas" w:hAnsi="Consolas"/>
          <w:sz w:val="17"/>
        </w:rPr>
        <w:t xml:space="preserve">    &lt;script&gt;</w:t>
      </w:r>
      <w:r>
        <w:rPr>
          <w:rFonts w:ascii="Consolas" w:hAnsi="Consolas"/>
          <w:sz w:val="17"/>
        </w:rPr>
        <w:br w:type="textWrapping"/>
      </w:r>
      <w:r>
        <w:rPr>
          <w:rFonts w:ascii="Consolas" w:hAnsi="Consolas"/>
          <w:sz w:val="17"/>
        </w:rPr>
        <w:t xml:space="preserve">        const input = document.getElementById("restaurant");</w:t>
      </w:r>
      <w:r>
        <w:rPr>
          <w:rFonts w:ascii="Consolas" w:hAnsi="Consolas"/>
          <w:sz w:val="17"/>
        </w:rPr>
        <w:br w:type="textWrapping"/>
      </w:r>
      <w:r>
        <w:rPr>
          <w:rFonts w:ascii="Consolas" w:hAnsi="Consolas"/>
          <w:sz w:val="17"/>
        </w:rPr>
        <w:t xml:space="preserve">        const addBtn = document.getElementById("addBtn");</w:t>
      </w:r>
      <w:r>
        <w:rPr>
          <w:rFonts w:ascii="Consolas" w:hAnsi="Consolas"/>
          <w:sz w:val="17"/>
        </w:rPr>
        <w:br w:type="textWrapping"/>
      </w:r>
      <w:r>
        <w:rPr>
          <w:rFonts w:ascii="Consolas" w:hAnsi="Consolas"/>
          <w:sz w:val="17"/>
        </w:rPr>
        <w:t xml:space="preserve">        const list = document.getElementById("restaurantList");</w:t>
      </w:r>
      <w:r>
        <w:rPr>
          <w:rFonts w:ascii="Consolas" w:hAnsi="Consolas"/>
          <w:sz w:val="17"/>
        </w:rPr>
        <w:br w:type="textWrapping"/>
      </w:r>
      <w:r>
        <w:rPr>
          <w:rFonts w:ascii="Consolas" w:hAnsi="Consolas"/>
          <w:sz w:val="17"/>
        </w:rPr>
        <w:br w:type="textWrapping"/>
      </w:r>
      <w:r>
        <w:rPr>
          <w:rFonts w:ascii="Consolas" w:hAnsi="Consolas"/>
          <w:sz w:val="17"/>
        </w:rPr>
        <w:t xml:space="preserve">        let restaurants = JSON.parse(</w:t>
      </w:r>
      <w:r>
        <w:rPr>
          <w:rFonts w:ascii="Consolas" w:hAnsi="Consolas"/>
          <w:sz w:val="17"/>
        </w:rPr>
        <w:br w:type="textWrapping"/>
      </w:r>
      <w:r>
        <w:rPr>
          <w:rFonts w:ascii="Consolas" w:hAnsi="Consolas"/>
          <w:sz w:val="17"/>
        </w:rPr>
        <w:t xml:space="preserve">            localStorage.getItem("restaurants")</w:t>
      </w:r>
      <w:r>
        <w:rPr>
          <w:rFonts w:ascii="Consolas" w:hAnsi="Consolas"/>
          <w:sz w:val="17"/>
        </w:rPr>
        <w:br w:type="textWrapping"/>
      </w:r>
      <w:r>
        <w:rPr>
          <w:rFonts w:ascii="Consolas" w:hAnsi="Consolas"/>
          <w:sz w:val="17"/>
        </w:rPr>
        <w:t xml:space="preserve">        ) || [];</w:t>
      </w:r>
      <w:r>
        <w:rPr>
          <w:rFonts w:ascii="Consolas" w:hAnsi="Consolas"/>
          <w:sz w:val="17"/>
        </w:rPr>
        <w:br w:type="textWrapping"/>
      </w:r>
      <w:r>
        <w:rPr>
          <w:rFonts w:ascii="Consolas" w:hAnsi="Consolas"/>
          <w:sz w:val="17"/>
        </w:rPr>
        <w:br w:type="textWrapping"/>
      </w:r>
      <w:r>
        <w:rPr>
          <w:rFonts w:ascii="Consolas" w:hAnsi="Consolas"/>
          <w:sz w:val="17"/>
        </w:rPr>
        <w:t xml:space="preserve">        function displayRestaurants() {</w:t>
      </w:r>
      <w:r>
        <w:rPr>
          <w:rFonts w:ascii="Consolas" w:hAnsi="Consolas"/>
          <w:sz w:val="17"/>
        </w:rPr>
        <w:br w:type="textWrapping"/>
      </w:r>
      <w:r>
        <w:rPr>
          <w:rFonts w:ascii="Consolas" w:hAnsi="Consolas"/>
          <w:sz w:val="17"/>
        </w:rPr>
        <w:t xml:space="preserve">            list.innerHTML = "";</w:t>
      </w:r>
      <w:r>
        <w:rPr>
          <w:rFonts w:ascii="Consolas" w:hAnsi="Consolas"/>
          <w:sz w:val="17"/>
        </w:rPr>
        <w:br w:type="textWrapping"/>
      </w:r>
      <w:r>
        <w:rPr>
          <w:rFonts w:ascii="Consolas" w:hAnsi="Consolas"/>
          <w:sz w:val="17"/>
        </w:rPr>
        <w:br w:type="textWrapping"/>
      </w:r>
      <w:r>
        <w:rPr>
          <w:rFonts w:ascii="Consolas" w:hAnsi="Consolas"/>
          <w:sz w:val="17"/>
        </w:rPr>
        <w:t xml:space="preserve">            restaurants.forEach(function(name) {</w:t>
      </w:r>
      <w:r>
        <w:rPr>
          <w:rFonts w:ascii="Consolas" w:hAnsi="Consolas"/>
          <w:sz w:val="17"/>
        </w:rPr>
        <w:br w:type="textWrapping"/>
      </w:r>
      <w:r>
        <w:rPr>
          <w:rFonts w:ascii="Consolas" w:hAnsi="Consolas"/>
          <w:sz w:val="17"/>
        </w:rPr>
        <w:t xml:space="preserve">                const li = document.createElement("li");</w:t>
      </w:r>
      <w:r>
        <w:rPr>
          <w:rFonts w:ascii="Consolas" w:hAnsi="Consolas"/>
          <w:sz w:val="17"/>
        </w:rPr>
        <w:br w:type="textWrapping"/>
      </w:r>
      <w:r>
        <w:rPr>
          <w:rFonts w:ascii="Consolas" w:hAnsi="Consolas"/>
          <w:sz w:val="17"/>
        </w:rPr>
        <w:t xml:space="preserve">                li.innerHTML = name;</w:t>
      </w:r>
      <w:r>
        <w:rPr>
          <w:rFonts w:ascii="Consolas" w:hAnsi="Consolas"/>
          <w:sz w:val="17"/>
        </w:rPr>
        <w:br w:type="textWrapping"/>
      </w:r>
      <w:r>
        <w:rPr>
          <w:rFonts w:ascii="Consolas" w:hAnsi="Consolas"/>
          <w:sz w:val="17"/>
        </w:rPr>
        <w:t xml:space="preserve">                list.appendChild(li);</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br w:type="textWrapping"/>
      </w:r>
      <w:r>
        <w:rPr>
          <w:rFonts w:ascii="Consolas" w:hAnsi="Consolas"/>
          <w:sz w:val="17"/>
        </w:rPr>
        <w:t xml:space="preserve">        addBtn.addEventListener("click", function() {</w:t>
      </w:r>
      <w:r>
        <w:rPr>
          <w:rFonts w:ascii="Consolas" w:hAnsi="Consolas"/>
          <w:sz w:val="17"/>
        </w:rPr>
        <w:br w:type="textWrapping"/>
      </w:r>
      <w:r>
        <w:rPr>
          <w:rFonts w:ascii="Consolas" w:hAnsi="Consolas"/>
          <w:sz w:val="17"/>
        </w:rPr>
        <w:t xml:space="preserve">            if (restaurants.length &lt; 3 &amp;&amp; input.value.trim() !== "") {</w:t>
      </w:r>
      <w:r>
        <w:rPr>
          <w:rFonts w:ascii="Consolas" w:hAnsi="Consolas"/>
          <w:sz w:val="17"/>
        </w:rPr>
        <w:br w:type="textWrapping"/>
      </w:r>
      <w:r>
        <w:rPr>
          <w:rFonts w:ascii="Consolas" w:hAnsi="Consolas"/>
          <w:sz w:val="17"/>
        </w:rPr>
        <w:t xml:space="preserve">                restaurants.push(input.value.trim());</w:t>
      </w:r>
      <w:r>
        <w:rPr>
          <w:rFonts w:ascii="Consolas" w:hAnsi="Consolas"/>
          <w:sz w:val="17"/>
        </w:rPr>
        <w:br w:type="textWrapping"/>
      </w:r>
      <w:r>
        <w:rPr>
          <w:rFonts w:ascii="Consolas" w:hAnsi="Consolas"/>
          <w:sz w:val="17"/>
        </w:rPr>
        <w:br w:type="textWrapping"/>
      </w:r>
      <w:r>
        <w:rPr>
          <w:rFonts w:ascii="Consolas" w:hAnsi="Consolas"/>
          <w:sz w:val="17"/>
        </w:rPr>
        <w:t xml:space="preserve">                localStorage.setItem(</w:t>
      </w:r>
      <w:r>
        <w:rPr>
          <w:rFonts w:ascii="Consolas" w:hAnsi="Consolas"/>
          <w:sz w:val="17"/>
        </w:rPr>
        <w:br w:type="textWrapping"/>
      </w:r>
      <w:r>
        <w:rPr>
          <w:rFonts w:ascii="Consolas" w:hAnsi="Consolas"/>
          <w:sz w:val="17"/>
        </w:rPr>
        <w:t xml:space="preserve">                    "restaurants",</w:t>
      </w:r>
      <w:r>
        <w:rPr>
          <w:rFonts w:ascii="Consolas" w:hAnsi="Consolas"/>
          <w:sz w:val="17"/>
        </w:rPr>
        <w:br w:type="textWrapping"/>
      </w:r>
      <w:r>
        <w:rPr>
          <w:rFonts w:ascii="Consolas" w:hAnsi="Consolas"/>
          <w:sz w:val="17"/>
        </w:rPr>
        <w:t xml:space="preserve">                    JSON.stringify(restaurants)</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br w:type="textWrapping"/>
      </w:r>
      <w:r>
        <w:rPr>
          <w:rFonts w:ascii="Consolas" w:hAnsi="Consolas"/>
          <w:sz w:val="17"/>
        </w:rPr>
        <w:t xml:space="preserve">                input.value = "";</w:t>
      </w:r>
      <w:r>
        <w:rPr>
          <w:rFonts w:ascii="Consolas" w:hAnsi="Consolas"/>
          <w:sz w:val="17"/>
        </w:rPr>
        <w:br w:type="textWrapping"/>
      </w:r>
      <w:r>
        <w:rPr>
          <w:rFonts w:ascii="Consolas" w:hAnsi="Consolas"/>
          <w:sz w:val="17"/>
        </w:rPr>
        <w:t xml:space="preserve">                displayRestaurants();</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br w:type="textWrapping"/>
      </w:r>
      <w:r>
        <w:rPr>
          <w:rFonts w:ascii="Consolas" w:hAnsi="Consolas"/>
          <w:sz w:val="17"/>
        </w:rPr>
        <w:t xml:space="preserve">        displayRestaurants();</w:t>
      </w:r>
      <w:r>
        <w:rPr>
          <w:rFonts w:ascii="Consolas" w:hAnsi="Consolas"/>
          <w:sz w:val="17"/>
        </w:rPr>
        <w:br w:type="textWrapping"/>
      </w:r>
      <w:r>
        <w:rPr>
          <w:rFonts w:ascii="Consolas" w:hAnsi="Consolas"/>
          <w:sz w:val="17"/>
        </w:rPr>
        <w:t xml:space="preserve">    &lt;/script&gt;</w:t>
      </w:r>
      <w:r>
        <w:rPr>
          <w:rFonts w:ascii="Consolas" w:hAnsi="Consolas"/>
          <w:sz w:val="17"/>
        </w:rPr>
        <w:br w:type="textWrapping"/>
      </w:r>
      <w:r>
        <w:rPr>
          <w:rFonts w:ascii="Consolas" w:hAnsi="Consolas"/>
          <w:sz w:val="17"/>
        </w:rPr>
        <w:br w:type="textWrapping"/>
      </w:r>
      <w:r>
        <w:rPr>
          <w:rFonts w:ascii="Consolas" w:hAnsi="Consolas"/>
          <w:sz w:val="17"/>
        </w:rPr>
        <w:t>&lt;/body&gt;</w:t>
      </w:r>
      <w:r>
        <w:rPr>
          <w:rFonts w:ascii="Consolas" w:hAnsi="Consolas"/>
          <w:sz w:val="17"/>
        </w:rPr>
        <w:br w:type="textWrapping"/>
      </w:r>
      <w:r>
        <w:rPr>
          <w:rFonts w:ascii="Consolas" w:hAnsi="Consolas"/>
          <w:sz w:val="17"/>
        </w:rPr>
        <w:t>&lt;/html&gt;</w:t>
      </w:r>
    </w:p>
    <w:p w14:paraId="7720B35B">
      <w:pPr>
        <w:spacing w:before="200" w:after="80"/>
      </w:pPr>
      <w:r>
        <w:rPr>
          <w:b/>
          <w:sz w:val="26"/>
        </w:rPr>
        <w:t>Q8.</w:t>
      </w:r>
    </w:p>
    <w:p w14:paraId="471FA3C9">
      <w:pPr>
        <w:spacing w:after="100"/>
      </w:pPr>
      <w:r>
        <w:t>Build a simple web page where users can add their top 3 favorite Zomato restaurants to a list and save it to localStorage using localStorage.setItem(). When the page reloads, the list should automatically load from localStorage and display.</w:t>
      </w:r>
    </w:p>
    <w:p w14:paraId="7E7D43A9">
      <w:r>
        <w:rPr>
          <w:b/>
        </w:rPr>
        <w:t>Answer:</w:t>
      </w:r>
    </w:p>
    <w:p w14:paraId="22DC2D90">
      <w:pPr>
        <w:ind w:left="360"/>
      </w:pPr>
      <w:r>
        <w:rPr>
          <w:rFonts w:ascii="Consolas" w:hAnsi="Consolas"/>
          <w:sz w:val="17"/>
        </w:rPr>
        <w:t>&lt;!DOCTYPE html&gt;</w:t>
      </w:r>
      <w:r>
        <w:rPr>
          <w:rFonts w:ascii="Consolas" w:hAnsi="Consolas"/>
          <w:sz w:val="17"/>
        </w:rPr>
        <w:br w:type="textWrapping"/>
      </w:r>
      <w:r>
        <w:rPr>
          <w:rFonts w:ascii="Consolas" w:hAnsi="Consolas"/>
          <w:sz w:val="17"/>
        </w:rPr>
        <w:t>&lt;html&gt;</w:t>
      </w:r>
      <w:r>
        <w:rPr>
          <w:rFonts w:ascii="Consolas" w:hAnsi="Consolas"/>
          <w:sz w:val="17"/>
        </w:rPr>
        <w:br w:type="textWrapping"/>
      </w:r>
      <w:r>
        <w:rPr>
          <w:rFonts w:ascii="Consolas" w:hAnsi="Consolas"/>
          <w:sz w:val="17"/>
        </w:rPr>
        <w:t>&lt;body&gt;</w:t>
      </w:r>
      <w:r>
        <w:rPr>
          <w:rFonts w:ascii="Consolas" w:hAnsi="Consolas"/>
          <w:sz w:val="17"/>
        </w:rPr>
        <w:br w:type="textWrapping"/>
      </w:r>
      <w:r>
        <w:rPr>
          <w:rFonts w:ascii="Consolas" w:hAnsi="Consolas"/>
          <w:sz w:val="17"/>
        </w:rPr>
        <w:br w:type="textWrapping"/>
      </w:r>
      <w:r>
        <w:rPr>
          <w:rFonts w:ascii="Consolas" w:hAnsi="Consolas"/>
          <w:sz w:val="17"/>
        </w:rPr>
        <w:t xml:space="preserve">    &lt;input id="restaurant" placeholder="Restaurant name"&gt;</w:t>
      </w:r>
      <w:r>
        <w:rPr>
          <w:rFonts w:ascii="Consolas" w:hAnsi="Consolas"/>
          <w:sz w:val="17"/>
        </w:rPr>
        <w:br w:type="textWrapping"/>
      </w:r>
      <w:r>
        <w:rPr>
          <w:rFonts w:ascii="Consolas" w:hAnsi="Consolas"/>
          <w:sz w:val="17"/>
        </w:rPr>
        <w:t xml:space="preserve">    &lt;button id="addBtn"&gt;Add Restaurant&lt;/button&gt;</w:t>
      </w:r>
      <w:r>
        <w:rPr>
          <w:rFonts w:ascii="Consolas" w:hAnsi="Consolas"/>
          <w:sz w:val="17"/>
        </w:rPr>
        <w:br w:type="textWrapping"/>
      </w:r>
      <w:r>
        <w:rPr>
          <w:rFonts w:ascii="Consolas" w:hAnsi="Consolas"/>
          <w:sz w:val="17"/>
        </w:rPr>
        <w:br w:type="textWrapping"/>
      </w:r>
      <w:r>
        <w:rPr>
          <w:rFonts w:ascii="Consolas" w:hAnsi="Consolas"/>
          <w:sz w:val="17"/>
        </w:rPr>
        <w:t xml:space="preserve">    &lt;ul id="restaurantList"&gt;&lt;/ul&gt;</w:t>
      </w:r>
      <w:r>
        <w:rPr>
          <w:rFonts w:ascii="Consolas" w:hAnsi="Consolas"/>
          <w:sz w:val="17"/>
        </w:rPr>
        <w:br w:type="textWrapping"/>
      </w:r>
      <w:r>
        <w:rPr>
          <w:rFonts w:ascii="Consolas" w:hAnsi="Consolas"/>
          <w:sz w:val="17"/>
        </w:rPr>
        <w:br w:type="textWrapping"/>
      </w:r>
      <w:r>
        <w:rPr>
          <w:rFonts w:ascii="Consolas" w:hAnsi="Consolas"/>
          <w:sz w:val="17"/>
        </w:rPr>
        <w:t xml:space="preserve">    &lt;script&gt;</w:t>
      </w:r>
      <w:r>
        <w:rPr>
          <w:rFonts w:ascii="Consolas" w:hAnsi="Consolas"/>
          <w:sz w:val="17"/>
        </w:rPr>
        <w:br w:type="textWrapping"/>
      </w:r>
      <w:r>
        <w:rPr>
          <w:rFonts w:ascii="Consolas" w:hAnsi="Consolas"/>
          <w:sz w:val="17"/>
        </w:rPr>
        <w:t xml:space="preserve">        const input = document.getElementById("restaurant");</w:t>
      </w:r>
      <w:r>
        <w:rPr>
          <w:rFonts w:ascii="Consolas" w:hAnsi="Consolas"/>
          <w:sz w:val="17"/>
        </w:rPr>
        <w:br w:type="textWrapping"/>
      </w:r>
      <w:r>
        <w:rPr>
          <w:rFonts w:ascii="Consolas" w:hAnsi="Consolas"/>
          <w:sz w:val="17"/>
        </w:rPr>
        <w:t xml:space="preserve">        const addBtn = document.getElementById("addBtn");</w:t>
      </w:r>
      <w:r>
        <w:rPr>
          <w:rFonts w:ascii="Consolas" w:hAnsi="Consolas"/>
          <w:sz w:val="17"/>
        </w:rPr>
        <w:br w:type="textWrapping"/>
      </w:r>
      <w:r>
        <w:rPr>
          <w:rFonts w:ascii="Consolas" w:hAnsi="Consolas"/>
          <w:sz w:val="17"/>
        </w:rPr>
        <w:t xml:space="preserve">        const list = document.getElementById("restaurantList");</w:t>
      </w:r>
      <w:r>
        <w:rPr>
          <w:rFonts w:ascii="Consolas" w:hAnsi="Consolas"/>
          <w:sz w:val="17"/>
        </w:rPr>
        <w:br w:type="textWrapping"/>
      </w:r>
      <w:r>
        <w:rPr>
          <w:rFonts w:ascii="Consolas" w:hAnsi="Consolas"/>
          <w:sz w:val="17"/>
        </w:rPr>
        <w:br w:type="textWrapping"/>
      </w:r>
      <w:r>
        <w:rPr>
          <w:rFonts w:ascii="Consolas" w:hAnsi="Consolas"/>
          <w:sz w:val="17"/>
        </w:rPr>
        <w:t xml:space="preserve">        let restaurants = JSON.parse(</w:t>
      </w:r>
      <w:r>
        <w:rPr>
          <w:rFonts w:ascii="Consolas" w:hAnsi="Consolas"/>
          <w:sz w:val="17"/>
        </w:rPr>
        <w:br w:type="textWrapping"/>
      </w:r>
      <w:r>
        <w:rPr>
          <w:rFonts w:ascii="Consolas" w:hAnsi="Consolas"/>
          <w:sz w:val="17"/>
        </w:rPr>
        <w:t xml:space="preserve">            localStorage.getItem("restaurants")</w:t>
      </w:r>
      <w:r>
        <w:rPr>
          <w:rFonts w:ascii="Consolas" w:hAnsi="Consolas"/>
          <w:sz w:val="17"/>
        </w:rPr>
        <w:br w:type="textWrapping"/>
      </w:r>
      <w:r>
        <w:rPr>
          <w:rFonts w:ascii="Consolas" w:hAnsi="Consolas"/>
          <w:sz w:val="17"/>
        </w:rPr>
        <w:t xml:space="preserve">        ) || [];</w:t>
      </w:r>
      <w:r>
        <w:rPr>
          <w:rFonts w:ascii="Consolas" w:hAnsi="Consolas"/>
          <w:sz w:val="17"/>
        </w:rPr>
        <w:br w:type="textWrapping"/>
      </w:r>
      <w:r>
        <w:rPr>
          <w:rFonts w:ascii="Consolas" w:hAnsi="Consolas"/>
          <w:sz w:val="17"/>
        </w:rPr>
        <w:br w:type="textWrapping"/>
      </w:r>
      <w:r>
        <w:rPr>
          <w:rFonts w:ascii="Consolas" w:hAnsi="Consolas"/>
          <w:sz w:val="17"/>
        </w:rPr>
        <w:t xml:space="preserve">        function displayRestaurants() {</w:t>
      </w:r>
      <w:r>
        <w:rPr>
          <w:rFonts w:ascii="Consolas" w:hAnsi="Consolas"/>
          <w:sz w:val="17"/>
        </w:rPr>
        <w:br w:type="textWrapping"/>
      </w:r>
      <w:r>
        <w:rPr>
          <w:rFonts w:ascii="Consolas" w:hAnsi="Consolas"/>
          <w:sz w:val="17"/>
        </w:rPr>
        <w:t xml:space="preserve">            list.innerHTML = "";</w:t>
      </w:r>
      <w:r>
        <w:rPr>
          <w:rFonts w:ascii="Consolas" w:hAnsi="Consolas"/>
          <w:sz w:val="17"/>
        </w:rPr>
        <w:br w:type="textWrapping"/>
      </w:r>
      <w:r>
        <w:rPr>
          <w:rFonts w:ascii="Consolas" w:hAnsi="Consolas"/>
          <w:sz w:val="17"/>
        </w:rPr>
        <w:br w:type="textWrapping"/>
      </w:r>
      <w:r>
        <w:rPr>
          <w:rFonts w:ascii="Consolas" w:hAnsi="Consolas"/>
          <w:sz w:val="17"/>
        </w:rPr>
        <w:t xml:space="preserve">            restaurants.forEach(function(name) {</w:t>
      </w:r>
      <w:r>
        <w:rPr>
          <w:rFonts w:ascii="Consolas" w:hAnsi="Consolas"/>
          <w:sz w:val="17"/>
        </w:rPr>
        <w:br w:type="textWrapping"/>
      </w:r>
      <w:r>
        <w:rPr>
          <w:rFonts w:ascii="Consolas" w:hAnsi="Consolas"/>
          <w:sz w:val="17"/>
        </w:rPr>
        <w:t xml:space="preserve">                const li = document.createElement("li");</w:t>
      </w:r>
      <w:r>
        <w:rPr>
          <w:rFonts w:ascii="Consolas" w:hAnsi="Consolas"/>
          <w:sz w:val="17"/>
        </w:rPr>
        <w:br w:type="textWrapping"/>
      </w:r>
      <w:r>
        <w:rPr>
          <w:rFonts w:ascii="Consolas" w:hAnsi="Consolas"/>
          <w:sz w:val="17"/>
        </w:rPr>
        <w:t xml:space="preserve">                li.innerHTML = name;</w:t>
      </w:r>
      <w:r>
        <w:rPr>
          <w:rFonts w:ascii="Consolas" w:hAnsi="Consolas"/>
          <w:sz w:val="17"/>
        </w:rPr>
        <w:br w:type="textWrapping"/>
      </w:r>
      <w:r>
        <w:rPr>
          <w:rFonts w:ascii="Consolas" w:hAnsi="Consolas"/>
          <w:sz w:val="17"/>
        </w:rPr>
        <w:t xml:space="preserve">                list.appendChild(li);</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br w:type="textWrapping"/>
      </w:r>
      <w:r>
        <w:rPr>
          <w:rFonts w:ascii="Consolas" w:hAnsi="Consolas"/>
          <w:sz w:val="17"/>
        </w:rPr>
        <w:t xml:space="preserve">        addBtn.addEventListener("click", function() {</w:t>
      </w:r>
      <w:r>
        <w:rPr>
          <w:rFonts w:ascii="Consolas" w:hAnsi="Consolas"/>
          <w:sz w:val="17"/>
        </w:rPr>
        <w:br w:type="textWrapping"/>
      </w:r>
      <w:r>
        <w:rPr>
          <w:rFonts w:ascii="Consolas" w:hAnsi="Consolas"/>
          <w:sz w:val="17"/>
        </w:rPr>
        <w:t xml:space="preserve">            if (restaurants.length &lt; 3 &amp;&amp; input.value.trim() !== "") {</w:t>
      </w:r>
      <w:r>
        <w:rPr>
          <w:rFonts w:ascii="Consolas" w:hAnsi="Consolas"/>
          <w:sz w:val="17"/>
        </w:rPr>
        <w:br w:type="textWrapping"/>
      </w:r>
      <w:r>
        <w:rPr>
          <w:rFonts w:ascii="Consolas" w:hAnsi="Consolas"/>
          <w:sz w:val="17"/>
        </w:rPr>
        <w:t xml:space="preserve">                restaurants.push(input.value.trim());</w:t>
      </w:r>
      <w:r>
        <w:rPr>
          <w:rFonts w:ascii="Consolas" w:hAnsi="Consolas"/>
          <w:sz w:val="17"/>
        </w:rPr>
        <w:br w:type="textWrapping"/>
      </w:r>
      <w:r>
        <w:rPr>
          <w:rFonts w:ascii="Consolas" w:hAnsi="Consolas"/>
          <w:sz w:val="17"/>
        </w:rPr>
        <w:br w:type="textWrapping"/>
      </w:r>
      <w:r>
        <w:rPr>
          <w:rFonts w:ascii="Consolas" w:hAnsi="Consolas"/>
          <w:sz w:val="17"/>
        </w:rPr>
        <w:t xml:space="preserve">                localStorage.setItem(</w:t>
      </w:r>
      <w:r>
        <w:rPr>
          <w:rFonts w:ascii="Consolas" w:hAnsi="Consolas"/>
          <w:sz w:val="17"/>
        </w:rPr>
        <w:br w:type="textWrapping"/>
      </w:r>
      <w:r>
        <w:rPr>
          <w:rFonts w:ascii="Consolas" w:hAnsi="Consolas"/>
          <w:sz w:val="17"/>
        </w:rPr>
        <w:t xml:space="preserve">                    "restaurants",</w:t>
      </w:r>
      <w:r>
        <w:rPr>
          <w:rFonts w:ascii="Consolas" w:hAnsi="Consolas"/>
          <w:sz w:val="17"/>
        </w:rPr>
        <w:br w:type="textWrapping"/>
      </w:r>
      <w:r>
        <w:rPr>
          <w:rFonts w:ascii="Consolas" w:hAnsi="Consolas"/>
          <w:sz w:val="17"/>
        </w:rPr>
        <w:t xml:space="preserve">                    JSON.stringify(restaurants)</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br w:type="textWrapping"/>
      </w:r>
      <w:r>
        <w:rPr>
          <w:rFonts w:ascii="Consolas" w:hAnsi="Consolas"/>
          <w:sz w:val="17"/>
        </w:rPr>
        <w:t xml:space="preserve">                input.value = "";</w:t>
      </w:r>
      <w:r>
        <w:rPr>
          <w:rFonts w:ascii="Consolas" w:hAnsi="Consolas"/>
          <w:sz w:val="17"/>
        </w:rPr>
        <w:br w:type="textWrapping"/>
      </w:r>
      <w:r>
        <w:rPr>
          <w:rFonts w:ascii="Consolas" w:hAnsi="Consolas"/>
          <w:sz w:val="17"/>
        </w:rPr>
        <w:t xml:space="preserve">                displayRestaurants();</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br w:type="textWrapping"/>
      </w:r>
      <w:r>
        <w:rPr>
          <w:rFonts w:ascii="Consolas" w:hAnsi="Consolas"/>
          <w:sz w:val="17"/>
        </w:rPr>
        <w:t xml:space="preserve">        displayRestaurants();</w:t>
      </w:r>
      <w:r>
        <w:rPr>
          <w:rFonts w:ascii="Consolas" w:hAnsi="Consolas"/>
          <w:sz w:val="17"/>
        </w:rPr>
        <w:br w:type="textWrapping"/>
      </w:r>
      <w:r>
        <w:rPr>
          <w:rFonts w:ascii="Consolas" w:hAnsi="Consolas"/>
          <w:sz w:val="17"/>
        </w:rPr>
        <w:t xml:space="preserve">    &lt;/script&gt;</w:t>
      </w:r>
      <w:r>
        <w:rPr>
          <w:rFonts w:ascii="Consolas" w:hAnsi="Consolas"/>
          <w:sz w:val="17"/>
        </w:rPr>
        <w:br w:type="textWrapping"/>
      </w:r>
      <w:r>
        <w:rPr>
          <w:rFonts w:ascii="Consolas" w:hAnsi="Consolas"/>
          <w:sz w:val="17"/>
        </w:rPr>
        <w:br w:type="textWrapping"/>
      </w:r>
      <w:r>
        <w:rPr>
          <w:rFonts w:ascii="Consolas" w:hAnsi="Consolas"/>
          <w:sz w:val="17"/>
        </w:rPr>
        <w:t>&lt;/body&gt;</w:t>
      </w:r>
      <w:r>
        <w:rPr>
          <w:rFonts w:ascii="Consolas" w:hAnsi="Consolas"/>
          <w:sz w:val="17"/>
        </w:rPr>
        <w:br w:type="textWrapping"/>
      </w:r>
      <w:r>
        <w:rPr>
          <w:rFonts w:ascii="Consolas" w:hAnsi="Consolas"/>
          <w:sz w:val="17"/>
        </w:rPr>
        <w:t>&lt;/html&gt;</w:t>
      </w:r>
    </w:p>
    <w:p w14:paraId="5BB2BCDF">
      <w:pPr>
        <w:spacing w:before="200" w:after="80"/>
      </w:pPr>
      <w:r>
        <w:rPr>
          <w:b/>
          <w:sz w:val="26"/>
        </w:rPr>
        <w:t>Q9.</w:t>
      </w:r>
    </w:p>
    <w:p w14:paraId="569AF66B">
      <w:pPr>
        <w:spacing w:after="100"/>
      </w:pPr>
      <w:r>
        <w:t>Write a function getRecentSearches() that reads the 'recentSearches' item from localStorage, parses it from JSON, and returns the array. If nothing is saved yet, return an empty array. Check for null before parsing.</w:t>
      </w:r>
    </w:p>
    <w:p w14:paraId="0AB03AD7">
      <w:r>
        <w:rPr>
          <w:b/>
        </w:rPr>
        <w:t>Answer:</w:t>
      </w:r>
    </w:p>
    <w:p w14:paraId="35D46A2B">
      <w:pPr>
        <w:ind w:left="360"/>
      </w:pPr>
      <w:r>
        <w:rPr>
          <w:rFonts w:ascii="Consolas" w:hAnsi="Consolas"/>
          <w:sz w:val="17"/>
        </w:rPr>
        <w:t>function getRecentSearches() {</w:t>
      </w:r>
      <w:r>
        <w:rPr>
          <w:rFonts w:ascii="Consolas" w:hAnsi="Consolas"/>
          <w:sz w:val="17"/>
        </w:rPr>
        <w:br w:type="textWrapping"/>
      </w:r>
      <w:r>
        <w:rPr>
          <w:rFonts w:ascii="Consolas" w:hAnsi="Consolas"/>
          <w:sz w:val="17"/>
        </w:rPr>
        <w:t xml:space="preserve">    const saved = localStorage.getItem("recentSearches");</w:t>
      </w:r>
      <w:r>
        <w:rPr>
          <w:rFonts w:ascii="Consolas" w:hAnsi="Consolas"/>
          <w:sz w:val="17"/>
        </w:rPr>
        <w:br w:type="textWrapping"/>
      </w:r>
      <w:r>
        <w:rPr>
          <w:rFonts w:ascii="Consolas" w:hAnsi="Consolas"/>
          <w:sz w:val="17"/>
        </w:rPr>
        <w:br w:type="textWrapping"/>
      </w:r>
      <w:r>
        <w:rPr>
          <w:rFonts w:ascii="Consolas" w:hAnsi="Consolas"/>
          <w:sz w:val="17"/>
        </w:rPr>
        <w:t xml:space="preserve">    if (saved === null) {</w:t>
      </w:r>
      <w:r>
        <w:rPr>
          <w:rFonts w:ascii="Consolas" w:hAnsi="Consolas"/>
          <w:sz w:val="17"/>
        </w:rPr>
        <w:br w:type="textWrapping"/>
      </w:r>
      <w:r>
        <w:rPr>
          <w:rFonts w:ascii="Consolas" w:hAnsi="Consolas"/>
          <w:sz w:val="17"/>
        </w:rPr>
        <w:t xml:space="preserve">        return [];</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br w:type="textWrapping"/>
      </w:r>
      <w:r>
        <w:rPr>
          <w:rFonts w:ascii="Consolas" w:hAnsi="Consolas"/>
          <w:sz w:val="17"/>
        </w:rPr>
        <w:t xml:space="preserve">    return JSON.parse(saved);</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br w:type="textWrapping"/>
      </w:r>
      <w:r>
        <w:rPr>
          <w:rFonts w:ascii="Consolas" w:hAnsi="Consolas"/>
          <w:sz w:val="17"/>
        </w:rPr>
        <w:t>console.log(getRecentSearches());</w:t>
      </w:r>
    </w:p>
    <w:p w14:paraId="19AE37ED">
      <w:pPr>
        <w:spacing w:before="200" w:after="80"/>
      </w:pPr>
      <w:r>
        <w:rPr>
          <w:b/>
          <w:sz w:val="26"/>
        </w:rPr>
        <w:t>Q10.</w:t>
      </w:r>
    </w:p>
    <w:p w14:paraId="3C55397C">
      <w:pPr>
        <w:spacing w:after="100"/>
      </w:pPr>
      <w:r>
        <w:t>Implement a 'Clear Favorites' button on your restaurant list page that removes the saved data from localStorage using localStorage.removeItem() and updates the UI accordingly. Use localStorage.removeItem('yourKey') and refresh the displayed list after clearing.</w:t>
      </w:r>
    </w:p>
    <w:p w14:paraId="1A529FF8">
      <w:r>
        <w:rPr>
          <w:b/>
        </w:rPr>
        <w:t>Answer:</w:t>
      </w:r>
    </w:p>
    <w:p w14:paraId="312D9042">
      <w:pPr>
        <w:ind w:left="360"/>
      </w:pPr>
      <w:r>
        <w:rPr>
          <w:rFonts w:ascii="Consolas" w:hAnsi="Consolas"/>
          <w:sz w:val="17"/>
        </w:rPr>
        <w:t>const clearBtn = document.getElementById("clearBtn");</w:t>
      </w:r>
      <w:r>
        <w:rPr>
          <w:rFonts w:ascii="Consolas" w:hAnsi="Consolas"/>
          <w:sz w:val="17"/>
        </w:rPr>
        <w:br w:type="textWrapping"/>
      </w:r>
      <w:r>
        <w:rPr>
          <w:rFonts w:ascii="Consolas" w:hAnsi="Consolas"/>
          <w:sz w:val="17"/>
        </w:rPr>
        <w:br w:type="textWrapping"/>
      </w:r>
      <w:r>
        <w:rPr>
          <w:rFonts w:ascii="Consolas" w:hAnsi="Consolas"/>
          <w:sz w:val="17"/>
        </w:rPr>
        <w:t>clearBtn.addEventListener("click", function() {</w:t>
      </w:r>
      <w:r>
        <w:rPr>
          <w:rFonts w:ascii="Consolas" w:hAnsi="Consolas"/>
          <w:sz w:val="17"/>
        </w:rPr>
        <w:br w:type="textWrapping"/>
      </w:r>
      <w:r>
        <w:rPr>
          <w:rFonts w:ascii="Consolas" w:hAnsi="Consolas"/>
          <w:sz w:val="17"/>
        </w:rPr>
        <w:t xml:space="preserve">    localStorage.removeItem("restaurants");</w:t>
      </w:r>
      <w:r>
        <w:rPr>
          <w:rFonts w:ascii="Consolas" w:hAnsi="Consolas"/>
          <w:sz w:val="17"/>
        </w:rPr>
        <w:br w:type="textWrapping"/>
      </w:r>
      <w:r>
        <w:rPr>
          <w:rFonts w:ascii="Consolas" w:hAnsi="Consolas"/>
          <w:sz w:val="17"/>
        </w:rPr>
        <w:br w:type="textWrapping"/>
      </w:r>
      <w:r>
        <w:rPr>
          <w:rFonts w:ascii="Consolas" w:hAnsi="Consolas"/>
          <w:sz w:val="17"/>
        </w:rPr>
        <w:t xml:space="preserve">    restaurants = [];</w:t>
      </w:r>
      <w:r>
        <w:rPr>
          <w:rFonts w:ascii="Consolas" w:hAnsi="Consolas"/>
          <w:sz w:val="17"/>
        </w:rPr>
        <w:br w:type="textWrapping"/>
      </w:r>
      <w:r>
        <w:rPr>
          <w:rFonts w:ascii="Consolas" w:hAnsi="Consolas"/>
          <w:sz w:val="17"/>
        </w:rPr>
        <w:t xml:space="preserve">    displayRestaurants();</w:t>
      </w:r>
      <w:r>
        <w:rPr>
          <w:rFonts w:ascii="Consolas" w:hAnsi="Consolas"/>
          <w:sz w:val="17"/>
        </w:rPr>
        <w:br w:type="textWrapping"/>
      </w:r>
      <w:r>
        <w:rPr>
          <w:rFonts w:ascii="Consolas" w:hAnsi="Consolas"/>
          <w:sz w:val="17"/>
        </w:rPr>
        <w:t>});</w:t>
      </w:r>
    </w:p>
    <w:p w14:paraId="46AD1328">
      <w:pPr>
        <w:spacing w:before="200" w:after="80"/>
      </w:pPr>
      <w:r>
        <w:rPr>
          <w:b/>
          <w:sz w:val="26"/>
        </w:rPr>
        <w:t>Q11.</w:t>
      </w:r>
    </w:p>
    <w:p w14:paraId="2F4E5E42">
      <w:pPr>
        <w:spacing w:after="100"/>
      </w:pPr>
      <w:r>
        <w:t>Implement a 'Clear Favorites' button on your restaurant list page that removes the saved data from localStorage using localStorage.removeItem() and updates the UI accordingly. Use localStorage.removeItem('yourKey') and refresh the displayed list after clearing.</w:t>
      </w:r>
    </w:p>
    <w:p w14:paraId="1D92AC26">
      <w:r>
        <w:rPr>
          <w:b/>
        </w:rPr>
        <w:t>Answer:</w:t>
      </w:r>
    </w:p>
    <w:p w14:paraId="223E9C00">
      <w:pPr>
        <w:ind w:left="360"/>
      </w:pPr>
      <w:r>
        <w:rPr>
          <w:rFonts w:ascii="Consolas" w:hAnsi="Consolas"/>
          <w:sz w:val="17"/>
        </w:rPr>
        <w:t>const clearBtn = document.getElementById("clearBtn");</w:t>
      </w:r>
      <w:r>
        <w:rPr>
          <w:rFonts w:ascii="Consolas" w:hAnsi="Consolas"/>
          <w:sz w:val="17"/>
        </w:rPr>
        <w:br w:type="textWrapping"/>
      </w:r>
      <w:r>
        <w:rPr>
          <w:rFonts w:ascii="Consolas" w:hAnsi="Consolas"/>
          <w:sz w:val="17"/>
        </w:rPr>
        <w:br w:type="textWrapping"/>
      </w:r>
      <w:r>
        <w:rPr>
          <w:rFonts w:ascii="Consolas" w:hAnsi="Consolas"/>
          <w:sz w:val="17"/>
        </w:rPr>
        <w:t>clearBtn.addEventListener("click", function() {</w:t>
      </w:r>
      <w:r>
        <w:rPr>
          <w:rFonts w:ascii="Consolas" w:hAnsi="Consolas"/>
          <w:sz w:val="17"/>
        </w:rPr>
        <w:br w:type="textWrapping"/>
      </w:r>
      <w:r>
        <w:rPr>
          <w:rFonts w:ascii="Consolas" w:hAnsi="Consolas"/>
          <w:sz w:val="17"/>
        </w:rPr>
        <w:t xml:space="preserve">    localStorage.removeItem("restaurants");</w:t>
      </w:r>
      <w:r>
        <w:rPr>
          <w:rFonts w:ascii="Consolas" w:hAnsi="Consolas"/>
          <w:sz w:val="17"/>
        </w:rPr>
        <w:br w:type="textWrapping"/>
      </w:r>
      <w:r>
        <w:rPr>
          <w:rFonts w:ascii="Consolas" w:hAnsi="Consolas"/>
          <w:sz w:val="17"/>
        </w:rPr>
        <w:br w:type="textWrapping"/>
      </w:r>
      <w:r>
        <w:rPr>
          <w:rFonts w:ascii="Consolas" w:hAnsi="Consolas"/>
          <w:sz w:val="17"/>
        </w:rPr>
        <w:t xml:space="preserve">    restaurants = [];</w:t>
      </w:r>
      <w:r>
        <w:rPr>
          <w:rFonts w:ascii="Consolas" w:hAnsi="Consolas"/>
          <w:sz w:val="17"/>
        </w:rPr>
        <w:br w:type="textWrapping"/>
      </w:r>
      <w:r>
        <w:rPr>
          <w:rFonts w:ascii="Consolas" w:hAnsi="Consolas"/>
          <w:sz w:val="17"/>
        </w:rPr>
        <w:t xml:space="preserve">    displayRestaurants();</w:t>
      </w:r>
      <w:r>
        <w:rPr>
          <w:rFonts w:ascii="Consolas" w:hAnsi="Consolas"/>
          <w:sz w:val="17"/>
        </w:rPr>
        <w:br w:type="textWrapping"/>
      </w:r>
      <w:r>
        <w:rPr>
          <w:rFonts w:ascii="Consolas" w:hAnsi="Consolas"/>
          <w:sz w:val="17"/>
        </w:rPr>
        <w:t>});</w:t>
      </w:r>
    </w:p>
    <w:p w14:paraId="55509393">
      <w:pPr>
        <w:spacing w:before="200" w:after="80"/>
      </w:pPr>
      <w:r>
        <w:rPr>
          <w:b/>
          <w:sz w:val="26"/>
        </w:rPr>
        <w:t>Q12.</w:t>
      </w:r>
    </w:p>
    <w:p w14:paraId="5F3BE17D">
      <w:pPr>
        <w:spacing w:after="100"/>
      </w:pPr>
      <w:r>
        <w:t>Simulate a Flipkart-style wishlist: create an array of 3 products (each with name and price), save it in localStorage as 'wishlist', then reload the page and display the wishlist items by reading and parsing the data from localStorage.</w:t>
      </w:r>
    </w:p>
    <w:p w14:paraId="49601196">
      <w:r>
        <w:rPr>
          <w:b/>
        </w:rPr>
        <w:t>Answer:</w:t>
      </w:r>
    </w:p>
    <w:p w14:paraId="0F7E011A">
      <w:pPr>
        <w:ind w:left="360"/>
      </w:pPr>
      <w:r>
        <w:rPr>
          <w:rFonts w:ascii="Consolas" w:hAnsi="Consolas"/>
          <w:sz w:val="17"/>
        </w:rPr>
        <w:t>const wishlist = [</w:t>
      </w:r>
      <w:r>
        <w:rPr>
          <w:rFonts w:ascii="Consolas" w:hAnsi="Consolas"/>
          <w:sz w:val="17"/>
        </w:rPr>
        <w:br w:type="textWrapping"/>
      </w:r>
      <w:r>
        <w:rPr>
          <w:rFonts w:ascii="Consolas" w:hAnsi="Consolas"/>
          <w:sz w:val="17"/>
        </w:rPr>
        <w:t xml:space="preserve">    { name: "Laptop", price: 55000 },</w:t>
      </w:r>
      <w:r>
        <w:rPr>
          <w:rFonts w:ascii="Consolas" w:hAnsi="Consolas"/>
          <w:sz w:val="17"/>
        </w:rPr>
        <w:br w:type="textWrapping"/>
      </w:r>
      <w:r>
        <w:rPr>
          <w:rFonts w:ascii="Consolas" w:hAnsi="Consolas"/>
          <w:sz w:val="17"/>
        </w:rPr>
        <w:t xml:space="preserve">    { name: "Headphones", price: 2000 },</w:t>
      </w:r>
      <w:r>
        <w:rPr>
          <w:rFonts w:ascii="Consolas" w:hAnsi="Consolas"/>
          <w:sz w:val="17"/>
        </w:rPr>
        <w:br w:type="textWrapping"/>
      </w:r>
      <w:r>
        <w:rPr>
          <w:rFonts w:ascii="Consolas" w:hAnsi="Consolas"/>
          <w:sz w:val="17"/>
        </w:rPr>
        <w:t xml:space="preserve">    { name: "Smartwatch", price: 5000 }</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br w:type="textWrapping"/>
      </w:r>
      <w:r>
        <w:rPr>
          <w:rFonts w:ascii="Consolas" w:hAnsi="Consolas"/>
          <w:sz w:val="17"/>
        </w:rPr>
        <w:t>localStorage.setItem(</w:t>
      </w:r>
      <w:r>
        <w:rPr>
          <w:rFonts w:ascii="Consolas" w:hAnsi="Consolas"/>
          <w:sz w:val="17"/>
        </w:rPr>
        <w:br w:type="textWrapping"/>
      </w:r>
      <w:r>
        <w:rPr>
          <w:rFonts w:ascii="Consolas" w:hAnsi="Consolas"/>
          <w:sz w:val="17"/>
        </w:rPr>
        <w:t xml:space="preserve">    "wishlist",</w:t>
      </w:r>
      <w:r>
        <w:rPr>
          <w:rFonts w:ascii="Consolas" w:hAnsi="Consolas"/>
          <w:sz w:val="17"/>
        </w:rPr>
        <w:br w:type="textWrapping"/>
      </w:r>
      <w:r>
        <w:rPr>
          <w:rFonts w:ascii="Consolas" w:hAnsi="Consolas"/>
          <w:sz w:val="17"/>
        </w:rPr>
        <w:t xml:space="preserve">    JSON.stringify(wishlist)</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br w:type="textWrapping"/>
      </w:r>
      <w:r>
        <w:rPr>
          <w:rFonts w:ascii="Consolas" w:hAnsi="Consolas"/>
          <w:sz w:val="17"/>
        </w:rPr>
        <w:t>// After page reload:</w:t>
      </w:r>
      <w:r>
        <w:rPr>
          <w:rFonts w:ascii="Consolas" w:hAnsi="Consolas"/>
          <w:sz w:val="17"/>
        </w:rPr>
        <w:br w:type="textWrapping"/>
      </w:r>
      <w:r>
        <w:rPr>
          <w:rFonts w:ascii="Consolas" w:hAnsi="Consolas"/>
          <w:sz w:val="17"/>
        </w:rPr>
        <w:t>const savedWishlist = localStorage.getItem("wishlist");</w:t>
      </w:r>
      <w:r>
        <w:rPr>
          <w:rFonts w:ascii="Consolas" w:hAnsi="Consolas"/>
          <w:sz w:val="17"/>
        </w:rPr>
        <w:br w:type="textWrapping"/>
      </w:r>
      <w:r>
        <w:rPr>
          <w:rFonts w:ascii="Consolas" w:hAnsi="Consolas"/>
          <w:sz w:val="17"/>
        </w:rPr>
        <w:br w:type="textWrapping"/>
      </w:r>
      <w:r>
        <w:rPr>
          <w:rFonts w:ascii="Consolas" w:hAnsi="Consolas"/>
          <w:sz w:val="17"/>
        </w:rPr>
        <w:t>if (savedWishlist) {</w:t>
      </w:r>
      <w:r>
        <w:rPr>
          <w:rFonts w:ascii="Consolas" w:hAnsi="Consolas"/>
          <w:sz w:val="17"/>
        </w:rPr>
        <w:br w:type="textWrapping"/>
      </w:r>
      <w:r>
        <w:rPr>
          <w:rFonts w:ascii="Consolas" w:hAnsi="Consolas"/>
          <w:sz w:val="17"/>
        </w:rPr>
        <w:t xml:space="preserve">    const products = JSON.parse(savedWishlist);</w:t>
      </w:r>
      <w:r>
        <w:rPr>
          <w:rFonts w:ascii="Consolas" w:hAnsi="Consolas"/>
          <w:sz w:val="17"/>
        </w:rPr>
        <w:br w:type="textWrapping"/>
      </w:r>
      <w:r>
        <w:rPr>
          <w:rFonts w:ascii="Consolas" w:hAnsi="Consolas"/>
          <w:sz w:val="17"/>
        </w:rPr>
        <w:br w:type="textWrapping"/>
      </w:r>
      <w:r>
        <w:rPr>
          <w:rFonts w:ascii="Consolas" w:hAnsi="Consolas"/>
          <w:sz w:val="17"/>
        </w:rPr>
        <w:t xml:space="preserve">    products.forEach(function(product) {</w:t>
      </w:r>
      <w:r>
        <w:rPr>
          <w:rFonts w:ascii="Consolas" w:hAnsi="Consolas"/>
          <w:sz w:val="17"/>
        </w:rPr>
        <w:br w:type="textWrapping"/>
      </w:r>
      <w:r>
        <w:rPr>
          <w:rFonts w:ascii="Consolas" w:hAnsi="Consolas"/>
          <w:sz w:val="17"/>
        </w:rPr>
        <w:t xml:space="preserve">        console.log(</w:t>
      </w:r>
      <w:r>
        <w:rPr>
          <w:rFonts w:ascii="Consolas" w:hAnsi="Consolas"/>
          <w:sz w:val="17"/>
        </w:rPr>
        <w:br w:type="textWrapping"/>
      </w:r>
      <w:r>
        <w:rPr>
          <w:rFonts w:ascii="Consolas" w:hAnsi="Consolas"/>
          <w:sz w:val="17"/>
        </w:rPr>
        <w:t xml:space="preserve">            product.name + " - ₹" + product.price</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w:t>
      </w:r>
    </w:p>
    <w:p w14:paraId="5769A2B1">
      <w:pPr>
        <w:spacing w:before="200" w:after="80"/>
      </w:pPr>
      <w:r>
        <w:rPr>
          <w:b/>
          <w:sz w:val="26"/>
        </w:rPr>
        <w:t>Q13.</w:t>
      </w:r>
    </w:p>
    <w:p w14:paraId="25EE1E26">
      <w:pPr>
        <w:spacing w:after="100"/>
      </w:pPr>
      <w:r>
        <w:t>Debug this code: It tries to save an array of movie names to localStorage, but after reloading, the list doesn't display correctly: let movies = ['Jawan', 'Pathaan', 'Dunki']; localStorage.setItem('movies', movies); let saved = localStorage.getItem('movies'); let arr = JSON.parse(saved); console.log(arr); Check how movies is being stored and what type localStorage expects.</w:t>
      </w:r>
    </w:p>
    <w:p w14:paraId="0FBCED07">
      <w:r>
        <w:rPr>
          <w:b/>
        </w:rPr>
        <w:t>Answer:</w:t>
      </w:r>
    </w:p>
    <w:p w14:paraId="2FBD364F">
      <w:pPr>
        <w:ind w:left="360"/>
      </w:pPr>
      <w:r>
        <w:rPr>
          <w:rFonts w:ascii="Consolas" w:hAnsi="Consolas"/>
          <w:sz w:val="17"/>
        </w:rPr>
        <w:t>let movies = ["Jawan", "Pathaan", "Dunki"];</w:t>
      </w:r>
      <w:r>
        <w:rPr>
          <w:rFonts w:ascii="Consolas" w:hAnsi="Consolas"/>
          <w:sz w:val="17"/>
        </w:rPr>
        <w:br w:type="textWrapping"/>
      </w:r>
      <w:r>
        <w:rPr>
          <w:rFonts w:ascii="Consolas" w:hAnsi="Consolas"/>
          <w:sz w:val="17"/>
        </w:rPr>
        <w:br w:type="textWrapping"/>
      </w:r>
      <w:r>
        <w:rPr>
          <w:rFonts w:ascii="Consolas" w:hAnsi="Consolas"/>
          <w:sz w:val="17"/>
        </w:rPr>
        <w:t>// Fix: localStorage stores strings,</w:t>
      </w:r>
      <w:r>
        <w:rPr>
          <w:rFonts w:ascii="Consolas" w:hAnsi="Consolas"/>
          <w:sz w:val="17"/>
        </w:rPr>
        <w:br w:type="textWrapping"/>
      </w:r>
      <w:r>
        <w:rPr>
          <w:rFonts w:ascii="Consolas" w:hAnsi="Consolas"/>
          <w:sz w:val="17"/>
        </w:rPr>
        <w:t>// so convert the array to JSON first.</w:t>
      </w:r>
      <w:r>
        <w:rPr>
          <w:rFonts w:ascii="Consolas" w:hAnsi="Consolas"/>
          <w:sz w:val="17"/>
        </w:rPr>
        <w:br w:type="textWrapping"/>
      </w:r>
      <w:r>
        <w:rPr>
          <w:rFonts w:ascii="Consolas" w:hAnsi="Consolas"/>
          <w:sz w:val="17"/>
        </w:rPr>
        <w:t>localStorage.setItem(</w:t>
      </w:r>
      <w:r>
        <w:rPr>
          <w:rFonts w:ascii="Consolas" w:hAnsi="Consolas"/>
          <w:sz w:val="17"/>
        </w:rPr>
        <w:br w:type="textWrapping"/>
      </w:r>
      <w:r>
        <w:rPr>
          <w:rFonts w:ascii="Consolas" w:hAnsi="Consolas"/>
          <w:sz w:val="17"/>
        </w:rPr>
        <w:t xml:space="preserve">    "movies",</w:t>
      </w:r>
      <w:r>
        <w:rPr>
          <w:rFonts w:ascii="Consolas" w:hAnsi="Consolas"/>
          <w:sz w:val="17"/>
        </w:rPr>
        <w:br w:type="textWrapping"/>
      </w:r>
      <w:r>
        <w:rPr>
          <w:rFonts w:ascii="Consolas" w:hAnsi="Consolas"/>
          <w:sz w:val="17"/>
        </w:rPr>
        <w:t xml:space="preserve">    JSON.stringify(movies)</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br w:type="textWrapping"/>
      </w:r>
      <w:r>
        <w:rPr>
          <w:rFonts w:ascii="Consolas" w:hAnsi="Consolas"/>
          <w:sz w:val="17"/>
        </w:rPr>
        <w:t>let saved = localStorage.getItem("movies");</w:t>
      </w:r>
      <w:r>
        <w:rPr>
          <w:rFonts w:ascii="Consolas" w:hAnsi="Consolas"/>
          <w:sz w:val="17"/>
        </w:rPr>
        <w:br w:type="textWrapping"/>
      </w:r>
      <w:r>
        <w:rPr>
          <w:rFonts w:ascii="Consolas" w:hAnsi="Consolas"/>
          <w:sz w:val="17"/>
        </w:rPr>
        <w:br w:type="textWrapping"/>
      </w:r>
      <w:r>
        <w:rPr>
          <w:rFonts w:ascii="Consolas" w:hAnsi="Consolas"/>
          <w:sz w:val="17"/>
        </w:rPr>
        <w:t>let arr = JSON.parse(saved);</w:t>
      </w:r>
      <w:r>
        <w:rPr>
          <w:rFonts w:ascii="Consolas" w:hAnsi="Consolas"/>
          <w:sz w:val="17"/>
        </w:rPr>
        <w:br w:type="textWrapping"/>
      </w:r>
      <w:r>
        <w:rPr>
          <w:rFonts w:ascii="Consolas" w:hAnsi="Consolas"/>
          <w:sz w:val="17"/>
        </w:rPr>
        <w:br w:type="textWrapping"/>
      </w:r>
      <w:r>
        <w:rPr>
          <w:rFonts w:ascii="Consolas" w:hAnsi="Consolas"/>
          <w:sz w:val="17"/>
        </w:rPr>
        <w:t>console.log(arr);</w:t>
      </w:r>
    </w:p>
    <w:p w14:paraId="5B1E46C8">
      <w:pPr>
        <w:spacing w:before="200" w:after="80"/>
      </w:pPr>
      <w:r>
        <w:rPr>
          <w:b/>
          <w:sz w:val="26"/>
        </w:rPr>
        <w:t>Q14.</w:t>
      </w:r>
    </w:p>
    <w:p w14:paraId="2D15987D">
      <w:pPr>
        <w:spacing w:after="100"/>
      </w:pPr>
      <w:r>
        <w:t>Debug this code: It tries to save an array of movie names to localStorage, but after reloading, the list doesn't display correctly: let movies = ['Jawan', 'Pathaan', 'Dunki']; localStorage.setItem('movies', movies); let saved = localStorage.getItem('movies'); let arr = JSON.parse(saved); console.log(arr); Check how movies is being stored and what type localStorage expects.</w:t>
      </w:r>
    </w:p>
    <w:p w14:paraId="439C6D96">
      <w:r>
        <w:rPr>
          <w:b/>
        </w:rPr>
        <w:t>Answer:</w:t>
      </w:r>
    </w:p>
    <w:p w14:paraId="17D44DAA">
      <w:pPr>
        <w:ind w:left="360"/>
      </w:pPr>
      <w:r>
        <w:rPr>
          <w:rFonts w:ascii="Consolas" w:hAnsi="Consolas"/>
          <w:sz w:val="17"/>
        </w:rPr>
        <w:t>let movies = ["Jawan", "Pathaan", "Dunki"];</w:t>
      </w:r>
      <w:r>
        <w:rPr>
          <w:rFonts w:ascii="Consolas" w:hAnsi="Consolas"/>
          <w:sz w:val="17"/>
        </w:rPr>
        <w:br w:type="textWrapping"/>
      </w:r>
      <w:r>
        <w:rPr>
          <w:rFonts w:ascii="Consolas" w:hAnsi="Consolas"/>
          <w:sz w:val="17"/>
        </w:rPr>
        <w:br w:type="textWrapping"/>
      </w:r>
      <w:r>
        <w:rPr>
          <w:rFonts w:ascii="Consolas" w:hAnsi="Consolas"/>
          <w:sz w:val="17"/>
        </w:rPr>
        <w:t>// Fix: convert the array into a JSON string.</w:t>
      </w:r>
      <w:r>
        <w:rPr>
          <w:rFonts w:ascii="Consolas" w:hAnsi="Consolas"/>
          <w:sz w:val="17"/>
        </w:rPr>
        <w:br w:type="textWrapping"/>
      </w:r>
      <w:r>
        <w:rPr>
          <w:rFonts w:ascii="Consolas" w:hAnsi="Consolas"/>
          <w:sz w:val="17"/>
        </w:rPr>
        <w:t>localStorage.setItem(</w:t>
      </w:r>
      <w:r>
        <w:rPr>
          <w:rFonts w:ascii="Consolas" w:hAnsi="Consolas"/>
          <w:sz w:val="17"/>
        </w:rPr>
        <w:br w:type="textWrapping"/>
      </w:r>
      <w:r>
        <w:rPr>
          <w:rFonts w:ascii="Consolas" w:hAnsi="Consolas"/>
          <w:sz w:val="17"/>
        </w:rPr>
        <w:t xml:space="preserve">    "movies",</w:t>
      </w:r>
      <w:r>
        <w:rPr>
          <w:rFonts w:ascii="Consolas" w:hAnsi="Consolas"/>
          <w:sz w:val="17"/>
        </w:rPr>
        <w:br w:type="textWrapping"/>
      </w:r>
      <w:r>
        <w:rPr>
          <w:rFonts w:ascii="Consolas" w:hAnsi="Consolas"/>
          <w:sz w:val="17"/>
        </w:rPr>
        <w:t xml:space="preserve">    JSON.stringify(movies)</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br w:type="textWrapping"/>
      </w:r>
      <w:r>
        <w:rPr>
          <w:rFonts w:ascii="Consolas" w:hAnsi="Consolas"/>
          <w:sz w:val="17"/>
        </w:rPr>
        <w:t>let saved = localStorage.getItem("movies");</w:t>
      </w:r>
      <w:r>
        <w:rPr>
          <w:rFonts w:ascii="Consolas" w:hAnsi="Consolas"/>
          <w:sz w:val="17"/>
        </w:rPr>
        <w:br w:type="textWrapping"/>
      </w:r>
      <w:r>
        <w:rPr>
          <w:rFonts w:ascii="Consolas" w:hAnsi="Consolas"/>
          <w:sz w:val="17"/>
        </w:rPr>
        <w:br w:type="textWrapping"/>
      </w:r>
      <w:r>
        <w:rPr>
          <w:rFonts w:ascii="Consolas" w:hAnsi="Consolas"/>
          <w:sz w:val="17"/>
        </w:rPr>
        <w:t>let arr = JSON.parse(saved);</w:t>
      </w:r>
      <w:r>
        <w:rPr>
          <w:rFonts w:ascii="Consolas" w:hAnsi="Consolas"/>
          <w:sz w:val="17"/>
        </w:rPr>
        <w:br w:type="textWrapping"/>
      </w:r>
      <w:r>
        <w:rPr>
          <w:rFonts w:ascii="Consolas" w:hAnsi="Consolas"/>
          <w:sz w:val="17"/>
        </w:rPr>
        <w:br w:type="textWrapping"/>
      </w:r>
      <w:r>
        <w:rPr>
          <w:rFonts w:ascii="Consolas" w:hAnsi="Consolas"/>
          <w:sz w:val="17"/>
        </w:rPr>
        <w:t>console.log(arr);</w:t>
      </w:r>
    </w:p>
    <w:p w14:paraId="545CA725">
      <w:pPr>
        <w:spacing w:before="200" w:after="80"/>
      </w:pPr>
      <w:r>
        <w:rPr>
          <w:b/>
          <w:sz w:val="26"/>
        </w:rPr>
        <w:t>Q15.</w:t>
      </w:r>
    </w:p>
    <w:p w14:paraId="68AF1BCF">
      <w:pPr>
        <w:spacing w:after="100"/>
      </w:pPr>
      <w:r>
        <w:t>Add a 'Clear Wishlist' button to your wishlist code that removes the 'wishlist' key from localStorage and updates the display immediately. Constraint: Use localStorage.removeItem() for this action.</w:t>
      </w:r>
    </w:p>
    <w:p w14:paraId="68C5B9F6">
      <w:r>
        <w:rPr>
          <w:b/>
        </w:rPr>
        <w:t>Answer:</w:t>
      </w:r>
    </w:p>
    <w:p w14:paraId="7F164CB6">
      <w:pPr>
        <w:ind w:left="360"/>
      </w:pPr>
      <w:r>
        <w:rPr>
          <w:rFonts w:ascii="Consolas" w:hAnsi="Consolas"/>
          <w:sz w:val="17"/>
        </w:rPr>
        <w:t>const clearWishlistBtn =</w:t>
      </w:r>
      <w:r>
        <w:rPr>
          <w:rFonts w:ascii="Consolas" w:hAnsi="Consolas"/>
          <w:sz w:val="17"/>
        </w:rPr>
        <w:br w:type="textWrapping"/>
      </w:r>
      <w:r>
        <w:rPr>
          <w:rFonts w:ascii="Consolas" w:hAnsi="Consolas"/>
          <w:sz w:val="17"/>
        </w:rPr>
        <w:t xml:space="preserve">    document.getElementById("clearWishlist");</w:t>
      </w:r>
      <w:r>
        <w:rPr>
          <w:rFonts w:ascii="Consolas" w:hAnsi="Consolas"/>
          <w:sz w:val="17"/>
        </w:rPr>
        <w:br w:type="textWrapping"/>
      </w:r>
      <w:r>
        <w:rPr>
          <w:rFonts w:ascii="Consolas" w:hAnsi="Consolas"/>
          <w:sz w:val="17"/>
        </w:rPr>
        <w:br w:type="textWrapping"/>
      </w:r>
      <w:r>
        <w:rPr>
          <w:rFonts w:ascii="Consolas" w:hAnsi="Consolas"/>
          <w:sz w:val="17"/>
        </w:rPr>
        <w:t>clearWishlistBtn.addEventListener("click", function() {</w:t>
      </w:r>
      <w:r>
        <w:rPr>
          <w:rFonts w:ascii="Consolas" w:hAnsi="Consolas"/>
          <w:sz w:val="17"/>
        </w:rPr>
        <w:br w:type="textWrapping"/>
      </w:r>
      <w:r>
        <w:rPr>
          <w:rFonts w:ascii="Consolas" w:hAnsi="Consolas"/>
          <w:sz w:val="17"/>
        </w:rPr>
        <w:t xml:space="preserve">    localStorage.removeItem("wishlist");</w:t>
      </w:r>
      <w:r>
        <w:rPr>
          <w:rFonts w:ascii="Consolas" w:hAnsi="Consolas"/>
          <w:sz w:val="17"/>
        </w:rPr>
        <w:br w:type="textWrapping"/>
      </w:r>
      <w:r>
        <w:rPr>
          <w:rFonts w:ascii="Consolas" w:hAnsi="Consolas"/>
          <w:sz w:val="17"/>
        </w:rPr>
        <w:br w:type="textWrapping"/>
      </w:r>
      <w:r>
        <w:rPr>
          <w:rFonts w:ascii="Consolas" w:hAnsi="Consolas"/>
          <w:sz w:val="17"/>
        </w:rPr>
        <w:t xml:space="preserve">    document.getElementById("wishlist").innerHTML = "";</w:t>
      </w:r>
      <w:r>
        <w:rPr>
          <w:rFonts w:ascii="Consolas" w:hAnsi="Consolas"/>
          <w:sz w:val="17"/>
        </w:rPr>
        <w:br w:type="textWrapping"/>
      </w:r>
      <w:r>
        <w:rPr>
          <w:rFonts w:ascii="Consolas" w:hAnsi="Consolas"/>
          <w:sz w:val="17"/>
        </w:rPr>
        <w:t>});</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2D196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968</Words>
  <Characters>7210</Characters>
  <Lines>0</Lines>
  <Paragraphs>0</Paragraphs>
  <TotalTime>0</TotalTime>
  <ScaleCrop>false</ScaleCrop>
  <LinksUpToDate>false</LinksUpToDate>
  <CharactersWithSpaces>8848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Samrat king</cp:lastModifiedBy>
  <dcterms:modified xsi:type="dcterms:W3CDTF">2026-10-05T01:36:19Z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eyJoZGlkIjoiOTUwMmUxMDAyMzhiYjdiMGRhYWU4YjMyZDc0NWQ1M2IiLCJ1c2VySWQiOiI1Njc1NjU2NjgyODAifQ==</vt:lpwstr>
  </property>
  <property fmtid="{D5CDD505-2E9C-101B-9397-08002B2CF9AE}" pid="3" name="KSOProductBuildVer">
    <vt:lpwstr>1033-12.1.0.28485</vt:lpwstr>
  </property>
  <property fmtid="{D5CDD505-2E9C-101B-9397-08002B2CF9AE}" pid="4" name="ICV">
    <vt:lpwstr>DD9511E4147C4621AC04A84C0FF95BAC_12</vt:lpwstr>
  </property>
</Properties>
</file>